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40033">
      <w:pPr>
        <w:pStyle w:val="36"/>
        <w:jc w:val="center"/>
      </w:pPr>
      <w:r>
        <w:t>Retailer Panel - React Web Application Assignment</w:t>
      </w:r>
    </w:p>
    <w:p w14:paraId="06B7C2D9">
      <w:pPr>
        <w:pStyle w:val="2"/>
      </w:pPr>
      <w:r>
        <w:t>Overview</w:t>
      </w:r>
    </w:p>
    <w:p w14:paraId="3C91B7CE">
      <w:r>
        <w:t>Build a comprehensive retailer management web application using React and Next.js that demonstrates advanced web development skills including authentication with email verification, inventory management, delivery assignment, and analytics dashboard with real-time data visualization.</w:t>
      </w:r>
    </w:p>
    <w:p w14:paraId="3B092BDC">
      <w:pPr>
        <w:pStyle w:val="2"/>
      </w:pPr>
      <w:r>
        <w:t>Core Requirements</w:t>
      </w:r>
    </w:p>
    <w:p w14:paraId="632A528A">
      <w:pPr>
        <w:pStyle w:val="3"/>
      </w:pPr>
      <w:r>
        <w:t>1. Authentication System</w:t>
      </w:r>
    </w:p>
    <w:p w14:paraId="2CB1A1D2">
      <w:pPr>
        <w:pStyle w:val="4"/>
      </w:pPr>
      <w:r>
        <w:t>Login Flow:</w:t>
      </w:r>
    </w:p>
    <w:p w14:paraId="0195451B">
      <w:pPr>
        <w:pStyle w:val="23"/>
      </w:pPr>
      <w:r>
        <w:t>Clean login form with email and password fields</w:t>
      </w:r>
    </w:p>
    <w:p w14:paraId="79047582">
      <w:pPr>
        <w:pStyle w:val="23"/>
      </w:pPr>
      <w:r>
        <w:t>Form validation with proper error messaging</w:t>
      </w:r>
    </w:p>
    <w:p w14:paraId="4E0FBAA2">
      <w:pPr>
        <w:pStyle w:val="23"/>
      </w:pPr>
      <w:r>
        <w:t>"Remember Me" checkbox functionality with persistent login</w:t>
      </w:r>
    </w:p>
    <w:p w14:paraId="1D0FC2BA">
      <w:pPr>
        <w:pStyle w:val="23"/>
      </w:pPr>
      <w:r>
        <w:t>Mock authentication with predefined credentials</w:t>
      </w:r>
    </w:p>
    <w:p w14:paraId="31B9D92B">
      <w:pPr>
        <w:pStyle w:val="23"/>
      </w:pPr>
      <w:r>
        <w:t>Loading states during authentication process</w:t>
      </w:r>
    </w:p>
    <w:p w14:paraId="37542531">
      <w:pPr>
        <w:pStyle w:val="23"/>
      </w:pPr>
      <w:r>
        <w:t>Redirect to dashboard on successful login</w:t>
      </w:r>
    </w:p>
    <w:p w14:paraId="57536089">
      <w:pPr>
        <w:pStyle w:val="4"/>
      </w:pPr>
      <w:r>
        <w:t>Signup Flow (Multi-step):</w:t>
      </w:r>
    </w:p>
    <w:p w14:paraId="47C232BF">
      <w:pPr>
        <w:pStyle w:val="23"/>
      </w:pPr>
      <w:r>
        <w:t>Step 1: Basic Information</w:t>
      </w:r>
    </w:p>
    <w:p w14:paraId="60585B18">
      <w:r>
        <w:t xml:space="preserve">  • Name and email input with validation</w:t>
      </w:r>
    </w:p>
    <w:p w14:paraId="0770290E">
      <w:r>
        <w:t xml:space="preserve">  • Send mock email verification</w:t>
      </w:r>
    </w:p>
    <w:p w14:paraId="23155AC2">
      <w:pPr>
        <w:pStyle w:val="23"/>
      </w:pPr>
      <w:r>
        <w:t>Step 2: Email Verification</w:t>
      </w:r>
    </w:p>
    <w:p w14:paraId="5A1B14FC">
      <w:r>
        <w:t xml:space="preserve">  • Mock OTP verification (use hardcoded OTP: 123456)</w:t>
      </w:r>
    </w:p>
    <w:p w14:paraId="6E56BB30">
      <w:r>
        <w:t xml:space="preserve">  • Resend OTP functionality</w:t>
      </w:r>
    </w:p>
    <w:p w14:paraId="00E48857">
      <w:r>
        <w:t xml:space="preserve">  • Proper error handling for invalid OTP</w:t>
      </w:r>
    </w:p>
    <w:p w14:paraId="4302DE91">
      <w:pPr>
        <w:pStyle w:val="23"/>
      </w:pPr>
      <w:r>
        <w:t>Step 3: Business Details</w:t>
      </w:r>
    </w:p>
    <w:p w14:paraId="30AE88A8">
      <w:r>
        <w:t xml:space="preserve">  • Business name, address, phone number</w:t>
      </w:r>
    </w:p>
    <w:p w14:paraId="565333D1">
      <w:r>
        <w:t xml:space="preserve">  • Business category selection (dropdown)</w:t>
      </w:r>
    </w:p>
    <w:p w14:paraId="3332B620">
      <w:pPr>
        <w:rPr>
          <w:rFonts w:hint="default"/>
          <w:lang w:val="en-US"/>
        </w:rPr>
      </w:pPr>
      <w:r>
        <w:t xml:space="preserve">  • Business license/profile picture upload</w:t>
      </w:r>
      <w:r>
        <w:rPr>
          <w:rFonts w:hint="default"/>
          <w:lang w:val="en-US"/>
        </w:rPr>
        <w:t xml:space="preserve"> (Both Select &amp; Drag Drop)</w:t>
      </w:r>
    </w:p>
    <w:p w14:paraId="7AE39032">
      <w:r>
        <w:t xml:space="preserve">  • Terms and conditions acceptance</w:t>
      </w:r>
    </w:p>
    <w:p w14:paraId="56CC80C7">
      <w:pPr>
        <w:pStyle w:val="23"/>
      </w:pPr>
      <w:r>
        <w:t>Step 4: Dashboard Redirect</w:t>
      </w:r>
    </w:p>
    <w:p w14:paraId="54E8FD68">
      <w:r>
        <w:t xml:space="preserve">  • Account creation success message</w:t>
      </w:r>
    </w:p>
    <w:p w14:paraId="77BFACA5">
      <w:r>
        <w:t xml:space="preserve">  • Automatic login and redirect to dashboard</w:t>
      </w:r>
    </w:p>
    <w:p w14:paraId="1B5ABFA2">
      <w:pPr>
        <w:pStyle w:val="3"/>
      </w:pPr>
      <w:r>
        <w:t>2. Dashboard (Analytics &amp; Overview)</w:t>
      </w:r>
    </w:p>
    <w:p w14:paraId="5E60F07A">
      <w:pPr>
        <w:pStyle w:val="23"/>
      </w:pPr>
      <w:r>
        <w:t>Welcome section with retailer name and business details</w:t>
      </w:r>
    </w:p>
    <w:p w14:paraId="41255390">
      <w:pPr>
        <w:pStyle w:val="23"/>
      </w:pPr>
      <w:r>
        <w:t>Key Performance Indicators (KPIs):</w:t>
      </w:r>
    </w:p>
    <w:p w14:paraId="6F55CC22">
      <w:r>
        <w:t xml:space="preserve">  • Total Orders (with percentage change)</w:t>
      </w:r>
    </w:p>
    <w:p w14:paraId="61EAAA2B">
      <w:r>
        <w:t xml:space="preserve">  • Income Generated (monthly/yearly view)</w:t>
      </w:r>
    </w:p>
    <w:p w14:paraId="441FB646">
      <w:r>
        <w:t xml:space="preserve">  • Active Products count</w:t>
      </w:r>
    </w:p>
    <w:p w14:paraId="44956F13">
      <w:r>
        <w:t xml:space="preserve">  • Pending Deliveries count</w:t>
      </w:r>
    </w:p>
    <w:p w14:paraId="60CB82F5">
      <w:pPr>
        <w:pStyle w:val="23"/>
      </w:pPr>
      <w:r>
        <w:t>Recent Orders table with:</w:t>
      </w:r>
    </w:p>
    <w:p w14:paraId="6E46C2BD">
      <w:r>
        <w:t xml:space="preserve">  • Order ID, Customer Name, Amount, Status, Date</w:t>
      </w:r>
    </w:p>
    <w:p w14:paraId="4A910F8D">
      <w:r>
        <w:t xml:space="preserve">  • Pagination for large datasets</w:t>
      </w:r>
    </w:p>
    <w:p w14:paraId="586D87B8">
      <w:r>
        <w:t xml:space="preserve">  • Click to view order details</w:t>
      </w:r>
    </w:p>
    <w:p w14:paraId="7AADC015">
      <w:pPr>
        <w:pStyle w:val="23"/>
      </w:pPr>
      <w:r>
        <w:t>Quick Actions section:</w:t>
      </w:r>
    </w:p>
    <w:p w14:paraId="743DCFAB">
      <w:r>
        <w:t xml:space="preserve">  • Add New Product button</w:t>
      </w:r>
    </w:p>
    <w:p w14:paraId="06BB694A">
      <w:r>
        <w:t xml:space="preserve">  • View All Orders button</w:t>
      </w:r>
    </w:p>
    <w:p w14:paraId="2846730A">
      <w:r>
        <w:t xml:space="preserve">  • Manage Deliveries button</w:t>
      </w:r>
    </w:p>
    <w:p w14:paraId="73C14C00">
      <w:pPr>
        <w:pStyle w:val="23"/>
      </w:pPr>
      <w:r>
        <w:t>Charts and Visualizations:</w:t>
      </w:r>
    </w:p>
    <w:p w14:paraId="231AD077">
      <w:r>
        <w:t xml:space="preserve">  • Revenue chart (monthly/weekly)</w:t>
      </w:r>
    </w:p>
    <w:p w14:paraId="08E6BDED">
      <w:r>
        <w:t xml:space="preserve">  • Order status distribution (pie chart)</w:t>
      </w:r>
    </w:p>
    <w:p w14:paraId="79EF23CD">
      <w:r>
        <w:t xml:space="preserve">  • Top-selling products list</w:t>
      </w:r>
    </w:p>
    <w:p w14:paraId="22AE5957">
      <w:pPr>
        <w:pStyle w:val="3"/>
      </w:pPr>
      <w:r>
        <w:t>3. Inventory Management</w:t>
      </w:r>
    </w:p>
    <w:p w14:paraId="0C9E2E8C">
      <w:pPr>
        <w:pStyle w:val="23"/>
      </w:pPr>
      <w:r>
        <w:t>Product listing with search and filter functionality:</w:t>
      </w:r>
    </w:p>
    <w:p w14:paraId="4A55E97A">
      <w:r>
        <w:t xml:space="preserve">  • Search by product name or SKU</w:t>
      </w:r>
    </w:p>
    <w:p w14:paraId="78789C45">
      <w:r>
        <w:t xml:space="preserve">  • Filter by category, status, stock level</w:t>
      </w:r>
    </w:p>
    <w:p w14:paraId="36EFA78F">
      <w:r>
        <w:t xml:space="preserve">  • Sort by price, stock, date added</w:t>
      </w:r>
    </w:p>
    <w:p w14:paraId="5B2B72CC">
      <w:pPr>
        <w:pStyle w:val="23"/>
      </w:pPr>
      <w:r>
        <w:t>Product information display:</w:t>
      </w:r>
    </w:p>
    <w:p w14:paraId="30B2B381">
      <w:r>
        <w:t xml:space="preserve">  • Product image, name, SKU, price</w:t>
      </w:r>
    </w:p>
    <w:p w14:paraId="737ED8C3">
      <w:r>
        <w:t xml:space="preserve">  • Current stock quantity</w:t>
      </w:r>
    </w:p>
    <w:p w14:paraId="5E8D7893">
      <w:r>
        <w:t xml:space="preserve">  • Category and status (Active/Inactive)</w:t>
      </w:r>
    </w:p>
    <w:p w14:paraId="04C4BDF1">
      <w:r>
        <w:t xml:space="preserve">  • Last updated date</w:t>
      </w:r>
    </w:p>
    <w:p w14:paraId="766A1B92">
      <w:pPr>
        <w:pStyle w:val="23"/>
      </w:pPr>
      <w:r>
        <w:t>Product management actions:</w:t>
      </w:r>
    </w:p>
    <w:p w14:paraId="71147861">
      <w:r>
        <w:t xml:space="preserve">  • Add new product with image upload</w:t>
      </w:r>
    </w:p>
    <w:p w14:paraId="19D28D73">
      <w:r>
        <w:t xml:space="preserve">  • Edit existing product details</w:t>
      </w:r>
    </w:p>
    <w:p w14:paraId="6E365127">
      <w:r>
        <w:t xml:space="preserve">  • Update stock quantities</w:t>
      </w:r>
    </w:p>
    <w:p w14:paraId="1F5B6C1B">
      <w:r>
        <w:t xml:space="preserve">  • Activate/deactivate products</w:t>
      </w:r>
    </w:p>
    <w:p w14:paraId="3407E0A1">
      <w:r>
        <w:t xml:space="preserve">  • Bulk operations (</w:t>
      </w:r>
      <w:r>
        <w:rPr>
          <w:rFonts w:hint="default"/>
          <w:lang w:val="en-US"/>
        </w:rPr>
        <w:t>D</w:t>
      </w:r>
      <w:r>
        <w:t>elete,</w:t>
      </w:r>
      <w:r>
        <w:rPr>
          <w:rFonts w:hint="default"/>
          <w:lang w:val="en-US"/>
        </w:rPr>
        <w:t xml:space="preserve"> S</w:t>
      </w:r>
      <w:r>
        <w:t>tatus</w:t>
      </w:r>
      <w:r>
        <w:rPr>
          <w:rFonts w:hint="default"/>
          <w:lang w:val="en-US"/>
        </w:rPr>
        <w:t xml:space="preserve"> update[Active/Inactive] &amp; Export</w:t>
      </w:r>
      <w:r>
        <w:t>)</w:t>
      </w:r>
    </w:p>
    <w:p w14:paraId="5AFEFA9F">
      <w:pPr>
        <w:pStyle w:val="23"/>
      </w:pPr>
      <w:r>
        <w:t>Stock management features:</w:t>
      </w:r>
    </w:p>
    <w:p w14:paraId="4AE506BC">
      <w:pPr>
        <w:rPr>
          <w:rFonts w:hint="default"/>
          <w:lang w:val="en-US"/>
        </w:rPr>
      </w:pPr>
      <w:r>
        <w:t xml:space="preserve">  • Low stock</w:t>
      </w:r>
      <w:r>
        <w:rPr>
          <w:rFonts w:hint="default"/>
          <w:lang w:val="en-US"/>
        </w:rPr>
        <w:t xml:space="preserve"> (threshold 5) show</w:t>
      </w:r>
      <w:r>
        <w:t xml:space="preserve"> alerts</w:t>
      </w:r>
      <w:r>
        <w:rPr>
          <w:rFonts w:hint="default"/>
          <w:lang w:val="en-US"/>
        </w:rPr>
        <w:t xml:space="preserve"> (Optional)</w:t>
      </w:r>
    </w:p>
    <w:p w14:paraId="40E54722">
      <w:pPr>
        <w:rPr>
          <w:rFonts w:hint="default"/>
          <w:lang w:val="en-US"/>
        </w:rPr>
      </w:pPr>
      <w:r>
        <w:t xml:space="preserve">  • Stock history tracking</w:t>
      </w:r>
      <w:r>
        <w:rPr>
          <w:rFonts w:hint="default"/>
          <w:lang w:val="en-US"/>
        </w:rPr>
        <w:t xml:space="preserve"> (Optional)</w:t>
      </w:r>
    </w:p>
    <w:p w14:paraId="2552E4DA">
      <w:r>
        <w:t xml:space="preserve">  • Bulk stock update functionality</w:t>
      </w:r>
    </w:p>
    <w:p w14:paraId="5180ECFE">
      <w:pPr>
        <w:pStyle w:val="3"/>
      </w:pPr>
      <w:r>
        <w:t>4. Delivery Assignment &amp; Management</w:t>
      </w:r>
    </w:p>
    <w:p w14:paraId="1B48C59B">
      <w:pPr>
        <w:pStyle w:val="23"/>
      </w:pPr>
      <w:r>
        <w:t>Orders requiring delivery display:</w:t>
      </w:r>
    </w:p>
    <w:p w14:paraId="06002210">
      <w:r>
        <w:t xml:space="preserve">  • Order details (ID, customer, address, items)</w:t>
      </w:r>
    </w:p>
    <w:p w14:paraId="7551A841">
      <w:r>
        <w:t xml:space="preserve">  • Order priority and delivery deadline</w:t>
      </w:r>
    </w:p>
    <w:p w14:paraId="2627352E">
      <w:r>
        <w:t xml:space="preserve">  • Current delivery status</w:t>
      </w:r>
    </w:p>
    <w:p w14:paraId="20FA0B3A">
      <w:pPr>
        <w:pStyle w:val="23"/>
      </w:pPr>
      <w:r>
        <w:t>Delivery assignment functionality:</w:t>
      </w:r>
    </w:p>
    <w:p w14:paraId="17FDA17E">
      <w:r>
        <w:t xml:space="preserve">  • List of available delivery personnel</w:t>
      </w:r>
    </w:p>
    <w:p w14:paraId="18CBC020">
      <w:r>
        <w:t xml:space="preserve">  • Assign orders to specific delivery agents</w:t>
      </w:r>
    </w:p>
    <w:p w14:paraId="1D9D51AA">
      <w:r>
        <w:t xml:space="preserve">  • Batch assignment for multiple orders</w:t>
      </w:r>
    </w:p>
    <w:p w14:paraId="2EEC5B0E">
      <w:r>
        <w:t>Delivery tracking features:</w:t>
      </w:r>
      <w:bookmarkStart w:id="0" w:name="_GoBack"/>
      <w:bookmarkEnd w:id="0"/>
    </w:p>
    <w:p w14:paraId="6ED80F7A">
      <w:r>
        <w:t xml:space="preserve">  • Estimated delivery time</w:t>
      </w:r>
    </w:p>
    <w:p w14:paraId="0FF8916F">
      <w:r>
        <w:t xml:space="preserve">  • Delivery route optimization suggestions</w:t>
      </w:r>
    </w:p>
    <w:p w14:paraId="4C157352">
      <w:pPr>
        <w:pStyle w:val="23"/>
      </w:pPr>
      <w:r>
        <w:t>Delivery management:</w:t>
      </w:r>
    </w:p>
    <w:p w14:paraId="35A13F49">
      <w:r>
        <w:t xml:space="preserve">  • Mark deliveries as completed</w:t>
      </w:r>
    </w:p>
    <w:p w14:paraId="4882DB0D">
      <w:r>
        <w:t xml:space="preserve">  • Handle failed delivery attempts</w:t>
      </w:r>
    </w:p>
    <w:p w14:paraId="0D87F85D">
      <w:r>
        <w:t xml:space="preserve">  • Customer feedback collection</w:t>
      </w:r>
    </w:p>
    <w:p w14:paraId="6C0C38C4">
      <w:r>
        <w:t xml:space="preserve">  • Delivery performance analytics</w:t>
      </w:r>
    </w:p>
    <w:p w14:paraId="7642C424">
      <w:pPr>
        <w:pStyle w:val="2"/>
      </w:pPr>
      <w:r>
        <w:t>Technical Requirements</w:t>
      </w:r>
    </w:p>
    <w:p w14:paraId="1146E49B">
      <w:pPr>
        <w:pStyle w:val="3"/>
      </w:pPr>
      <w:r>
        <w:t>For 2+ Years Experience:</w:t>
      </w:r>
    </w:p>
    <w:p w14:paraId="06BA2B03">
      <w:pPr>
        <w:pStyle w:val="23"/>
      </w:pPr>
      <w:r>
        <w:t>✅ Complete functional flow (Signup → Email Verification → Business Details → Dashboard)</w:t>
      </w:r>
    </w:p>
    <w:p w14:paraId="2F7BE74F">
      <w:pPr>
        <w:pStyle w:val="23"/>
      </w:pPr>
      <w:r>
        <w:t>✅ Clean responsive UI using modern CSS (Flexbox/Grid) or CSS frameworks</w:t>
      </w:r>
    </w:p>
    <w:p w14:paraId="7A40B0EC">
      <w:pPr>
        <w:pStyle w:val="23"/>
      </w:pPr>
      <w:r>
        <w:t>✅ Next.js with proper routing and navigation</w:t>
      </w:r>
    </w:p>
    <w:p w14:paraId="16984513">
      <w:pPr>
        <w:pStyle w:val="23"/>
      </w:pPr>
      <w:r>
        <w:t>✅ State management using React hooks and Redux Toolkit</w:t>
      </w:r>
    </w:p>
    <w:p w14:paraId="3AE744F2">
      <w:pPr>
        <w:pStyle w:val="23"/>
      </w:pPr>
      <w:r>
        <w:t>✅ Mock GraphQL API integration with Apollo Client</w:t>
      </w:r>
    </w:p>
    <w:p w14:paraId="2A9B8009">
      <w:pPr>
        <w:pStyle w:val="23"/>
      </w:pPr>
      <w:r>
        <w:t>✅ Form validation and error handling</w:t>
      </w:r>
    </w:p>
    <w:p w14:paraId="1D5EAAEE">
      <w:pPr>
        <w:pStyle w:val="23"/>
      </w:pPr>
      <w:r>
        <w:t>✅ File upload functionality for business images</w:t>
      </w:r>
    </w:p>
    <w:p w14:paraId="0BE6359B">
      <w:pPr>
        <w:pStyle w:val="23"/>
      </w:pPr>
      <w:r>
        <w:t>✅ Local storage for "Remember Me" functionality</w:t>
      </w:r>
    </w:p>
    <w:p w14:paraId="73EC3E7D">
      <w:pPr>
        <w:pStyle w:val="3"/>
      </w:pPr>
      <w:r>
        <w:t>For 3+ Years Experience:</w:t>
      </w:r>
    </w:p>
    <w:p w14:paraId="671C65D1">
      <w:r>
        <w:t>All above requirements plus:</w:t>
      </w:r>
    </w:p>
    <w:p w14:paraId="1E06BC6F">
      <w:pPr>
        <w:pStyle w:val="23"/>
      </w:pPr>
      <w:r>
        <w:t>✅ Advanced Next.js features (SSR/SSG, API routes, middleware)</w:t>
      </w:r>
    </w:p>
    <w:p w14:paraId="2C8004EA">
      <w:pPr>
        <w:pStyle w:val="23"/>
      </w:pPr>
      <w:r>
        <w:t>✅ Redux-Toolkit with Redux-Saga for complex async operations</w:t>
      </w:r>
    </w:p>
    <w:p w14:paraId="6DBFEDB2">
      <w:pPr>
        <w:pStyle w:val="23"/>
      </w:pPr>
      <w:r>
        <w:t>✅ TypeScript with comprehensive type definitions</w:t>
      </w:r>
    </w:p>
    <w:p w14:paraId="78C62B2B">
      <w:pPr>
        <w:pStyle w:val="23"/>
      </w:pPr>
      <w:r>
        <w:t>✅ Advanced form handling with react-hook-form and validation schemas</w:t>
      </w:r>
    </w:p>
    <w:p w14:paraId="25710A89">
      <w:pPr>
        <w:pStyle w:val="23"/>
      </w:pPr>
      <w:r>
        <w:t>✅ Charts and data visualization with recharts or similar libraries</w:t>
      </w:r>
    </w:p>
    <w:p w14:paraId="69848F35">
      <w:pPr>
        <w:pStyle w:val="23"/>
      </w:pPr>
      <w:r>
        <w:t>✅ Advanced error handling with error boundaries and retry mechanisms</w:t>
      </w:r>
    </w:p>
    <w:p w14:paraId="3A1F2269">
      <w:pPr>
        <w:pStyle w:val="23"/>
      </w:pPr>
      <w:r>
        <w:t>✅ Performance optimization (code splitting, lazy loading, caching)</w:t>
      </w:r>
    </w:p>
    <w:p w14:paraId="55CBDC7F">
      <w:pPr>
        <w:pStyle w:val="23"/>
      </w:pPr>
      <w:r>
        <w:t>✅ Responsive design with mobile-first approach</w:t>
      </w:r>
    </w:p>
    <w:p w14:paraId="3931079B">
      <w:pPr>
        <w:pStyle w:val="23"/>
      </w:pPr>
      <w:r>
        <w:t>✅ Unit and integration testing with Jest and React Testing Library</w:t>
      </w:r>
    </w:p>
    <w:p w14:paraId="19B3B949">
      <w:pPr>
        <w:pStyle w:val="23"/>
      </w:pPr>
      <w:r>
        <w:t>✅ Clean architecture with proper separation of concerns</w:t>
      </w:r>
    </w:p>
    <w:p w14:paraId="2A19B80E">
      <w:pPr>
        <w:pStyle w:val="4"/>
      </w:pPr>
      <w:r>
        <w:t>Recommended Folder Structure:</w:t>
      </w:r>
    </w:p>
    <w:p w14:paraId="12896A08">
      <w:pPr>
        <w:pStyle w:val="156"/>
      </w:pPr>
      <w:r>
        <w:t>project-root/</w:t>
      </w:r>
      <w:r>
        <w:br w:type="textWrapping"/>
      </w:r>
      <w:r>
        <w:t>├── src/</w:t>
      </w:r>
      <w:r>
        <w:br w:type="textWrapping"/>
      </w:r>
      <w:r>
        <w:t>│   ├── components/</w:t>
      </w:r>
      <w:r>
        <w:br w:type="textWrapping"/>
      </w:r>
      <w:r>
        <w:t>│   │   ├── common/</w:t>
      </w:r>
      <w:r>
        <w:br w:type="textWrapping"/>
      </w:r>
      <w:r>
        <w:t>│   │   ├── forms/</w:t>
      </w:r>
      <w:r>
        <w:br w:type="textWrapping"/>
      </w:r>
      <w:r>
        <w:t>│   │   ├── charts/</w:t>
      </w:r>
      <w:r>
        <w:br w:type="textWrapping"/>
      </w:r>
      <w:r>
        <w:t>│   │   └── layout/</w:t>
      </w:r>
      <w:r>
        <w:br w:type="textWrapping"/>
      </w:r>
      <w:r>
        <w:t>│   ├── pages/</w:t>
      </w:r>
      <w:r>
        <w:br w:type="textWrapping"/>
      </w:r>
      <w:r>
        <w:t>│   │   ├── auth/</w:t>
      </w:r>
      <w:r>
        <w:br w:type="textWrapping"/>
      </w:r>
      <w:r>
        <w:t>│   │   ├── dashboard/</w:t>
      </w:r>
      <w:r>
        <w:br w:type="textWrapping"/>
      </w:r>
      <w:r>
        <w:t>│   │   ├── inventory/</w:t>
      </w:r>
      <w:r>
        <w:br w:type="textWrapping"/>
      </w:r>
      <w:r>
        <w:t>│   │   └── deliveries/</w:t>
      </w:r>
      <w:r>
        <w:br w:type="textWrapping"/>
      </w:r>
      <w:r>
        <w:t>│   ├── store/</w:t>
      </w:r>
      <w:r>
        <w:br w:type="textWrapping"/>
      </w:r>
      <w:r>
        <w:t>│   │   ├── slices/</w:t>
      </w:r>
      <w:r>
        <w:br w:type="textWrapping"/>
      </w:r>
      <w:r>
        <w:t>│   │   └── sagas/</w:t>
      </w:r>
      <w:r>
        <w:br w:type="textWrapping"/>
      </w:r>
      <w:r>
        <w:t>│   ├── graphql/</w:t>
      </w:r>
      <w:r>
        <w:br w:type="textWrapping"/>
      </w:r>
      <w:r>
        <w:t>│   │   ├── queries/</w:t>
      </w:r>
      <w:r>
        <w:br w:type="textWrapping"/>
      </w:r>
      <w:r>
        <w:t>│   │   ├── mutations/</w:t>
      </w:r>
      <w:r>
        <w:br w:type="textWrapping"/>
      </w:r>
      <w:r>
        <w:t>│   │   └── schemas/</w:t>
      </w:r>
      <w:r>
        <w:br w:type="textWrapping"/>
      </w:r>
      <w:r>
        <w:t>│   ├── utils/</w:t>
      </w:r>
      <w:r>
        <w:br w:type="textWrapping"/>
      </w:r>
      <w:r>
        <w:t>│   ├── constants/</w:t>
      </w:r>
      <w:r>
        <w:br w:type="textWrapping"/>
      </w:r>
      <w:r>
        <w:t>│   ├── types/</w:t>
      </w:r>
      <w:r>
        <w:br w:type="textWrapping"/>
      </w:r>
      <w:r>
        <w:t>│   └── styles/</w:t>
      </w:r>
      <w:r>
        <w:br w:type="textWrapping"/>
      </w:r>
      <w:r>
        <w:t>├── public/</w:t>
      </w:r>
      <w:r>
        <w:br w:type="textWrapping"/>
      </w:r>
      <w:r>
        <w:t>│   └── uploads/</w:t>
      </w:r>
      <w:r>
        <w:br w:type="textWrapping"/>
      </w:r>
      <w:r>
        <w:t>└── tests/</w:t>
      </w:r>
    </w:p>
    <w:p w14:paraId="1BC23E4F">
      <w:pPr>
        <w:pStyle w:val="2"/>
      </w:pPr>
      <w:r>
        <w:t>Mock Authentication &amp; Credentials</w:t>
      </w:r>
    </w:p>
    <w:p w14:paraId="1EDCBECE">
      <w:pPr>
        <w:pStyle w:val="3"/>
      </w:pPr>
      <w:r>
        <w:t>Login Credentials:</w:t>
      </w:r>
    </w:p>
    <w:p w14:paraId="30E6C949">
      <w:pPr>
        <w:pStyle w:val="156"/>
      </w:pPr>
      <w:r>
        <w:t>Email: retailer@example.com</w:t>
      </w:r>
      <w:r>
        <w:br w:type="textWrapping"/>
      </w:r>
      <w:r>
        <w:t>Password: RetailerPass123</w:t>
      </w:r>
      <w:r>
        <w:br w:type="textWrapping"/>
      </w:r>
      <w:r>
        <w:t>(Use these for testing login functionality)</w:t>
      </w:r>
    </w:p>
    <w:p w14:paraId="091F8182">
      <w:pPr>
        <w:pStyle w:val="3"/>
      </w:pPr>
      <w:r>
        <w:t>Email Verification System:</w:t>
      </w:r>
    </w:p>
    <w:p w14:paraId="169E6A04">
      <w:pPr>
        <w:pStyle w:val="23"/>
      </w:pPr>
      <w:r>
        <w:t>Mock email sending - no real email service needed</w:t>
      </w:r>
    </w:p>
    <w:p w14:paraId="3DF3EA30">
      <w:pPr>
        <w:pStyle w:val="23"/>
      </w:pPr>
      <w:r>
        <w:t>Hardcoded success OTP: 123456</w:t>
      </w:r>
    </w:p>
    <w:p w14:paraId="321B7232">
      <w:pPr>
        <w:pStyle w:val="23"/>
      </w:pPr>
      <w:r>
        <w:t>Simulate email sending delay (2-3 seconds)</w:t>
      </w:r>
    </w:p>
    <w:p w14:paraId="55FDB63E">
      <w:pPr>
        <w:pStyle w:val="23"/>
      </w:pPr>
      <w:r>
        <w:t>Show success message: "Verification email sent successfully"</w:t>
      </w:r>
    </w:p>
    <w:p w14:paraId="0F2ACD6C">
      <w:pPr>
        <w:pStyle w:val="23"/>
      </w:pPr>
      <w:r>
        <w:t>Handle invalid OTP with proper error messaging</w:t>
      </w:r>
    </w:p>
    <w:p w14:paraId="6151120C">
      <w:pPr>
        <w:pStyle w:val="23"/>
      </w:pPr>
      <w:r>
        <w:t>Resend OTP functionality with cooldown timer (60 seconds)</w:t>
      </w:r>
    </w:p>
    <w:p w14:paraId="7D9088DF">
      <w:pPr>
        <w:pStyle w:val="3"/>
      </w:pPr>
      <w:r>
        <w:t>Error Messages to Implement:</w:t>
      </w:r>
    </w:p>
    <w:p w14:paraId="56CCE597">
      <w:pPr>
        <w:pStyle w:val="156"/>
      </w:pPr>
      <w:r>
        <w:t>Authentication Errors:</w:t>
      </w:r>
      <w:r>
        <w:br w:type="textWrapping"/>
      </w:r>
      <w:r>
        <w:t>• "Invalid email format"</w:t>
      </w:r>
      <w:r>
        <w:br w:type="textWrapping"/>
      </w:r>
      <w:r>
        <w:t>• "Password must be at least 8 characters"</w:t>
      </w:r>
      <w:r>
        <w:br w:type="textWrapping"/>
      </w:r>
      <w:r>
        <w:t>• "Invalid email or password"</w:t>
      </w:r>
      <w:r>
        <w:br w:type="textWrapping"/>
      </w:r>
      <w:r>
        <w:t>• "Please verify your email before logging in"</w:t>
      </w:r>
      <w:r>
        <w:br w:type="textWrapping"/>
      </w:r>
      <w:r>
        <w:t>• "Invalid OTP. Please try again."</w:t>
      </w:r>
      <w:r>
        <w:br w:type="textWrapping"/>
      </w:r>
      <w:r>
        <w:t>• "OTP expired. Please request a new one."</w:t>
      </w:r>
      <w:r>
        <w:br w:type="textWrapping"/>
      </w:r>
      <w:r>
        <w:br w:type="textWrapping"/>
      </w:r>
      <w:r>
        <w:t>Business Details Errors:</w:t>
      </w:r>
      <w:r>
        <w:br w:type="textWrapping"/>
      </w:r>
      <w:r>
        <w:t>• "Business name is required"</w:t>
      </w:r>
      <w:r>
        <w:br w:type="textWrapping"/>
      </w:r>
      <w:r>
        <w:t>• "Please upload a valid image file"</w:t>
      </w:r>
      <w:r>
        <w:br w:type="textWrapping"/>
      </w:r>
      <w:r>
        <w:t>• "File size must be less than 5MB"</w:t>
      </w:r>
      <w:r>
        <w:br w:type="textWrapping"/>
      </w:r>
      <w:r>
        <w:t>• "Please accept terms and conditions"</w:t>
      </w:r>
      <w:r>
        <w:br w:type="textWrapping"/>
      </w:r>
      <w:r>
        <w:br w:type="textWrapping"/>
      </w:r>
      <w:r>
        <w:t>General Errors:</w:t>
      </w:r>
      <w:r>
        <w:br w:type="textWrapping"/>
      </w:r>
      <w:r>
        <w:t>• "Network error. Please try again."</w:t>
      </w:r>
      <w:r>
        <w:br w:type="textWrapping"/>
      </w:r>
      <w:r>
        <w:t>• "Something went wrong. Please refresh the page."</w:t>
      </w:r>
      <w:r>
        <w:br w:type="textWrapping"/>
      </w:r>
      <w:r>
        <w:t>• "Session expired. Please login again."</w:t>
      </w:r>
      <w:r>
        <w:br w:type="textWrapping"/>
      </w:r>
    </w:p>
    <w:p w14:paraId="46402FDF">
      <w:pPr>
        <w:pStyle w:val="2"/>
      </w:pPr>
      <w:r>
        <w:t>Development Setup</w:t>
      </w:r>
    </w:p>
    <w:p w14:paraId="3F3A7FFE">
      <w:pPr>
        <w:pStyle w:val="3"/>
      </w:pPr>
      <w:r>
        <w:t>Prerequisites:</w:t>
      </w:r>
    </w:p>
    <w:p w14:paraId="28861DC3">
      <w:pPr>
        <w:pStyle w:val="23"/>
      </w:pPr>
      <w:r>
        <w:t>Node.js 18+ (LTS version recommended)</w:t>
      </w:r>
    </w:p>
    <w:p w14:paraId="102B83FC">
      <w:pPr>
        <w:pStyle w:val="23"/>
      </w:pPr>
      <w:r>
        <w:t>React 18+ with Next.js 14+ (latest stable versions)</w:t>
      </w:r>
    </w:p>
    <w:p w14:paraId="226AE087">
      <w:pPr>
        <w:pStyle w:val="23"/>
      </w:pPr>
      <w:r>
        <w:t>Modern web browser for testing</w:t>
      </w:r>
    </w:p>
    <w:p w14:paraId="1F128437">
      <w:pPr>
        <w:pStyle w:val="23"/>
      </w:pPr>
      <w:r>
        <w:t>Code editor (VS Code recommended)</w:t>
      </w:r>
    </w:p>
    <w:p w14:paraId="00CA5E63">
      <w:pPr>
        <w:pStyle w:val="23"/>
      </w:pPr>
      <w:r>
        <w:t>Git for version control</w:t>
      </w:r>
    </w:p>
    <w:p w14:paraId="3282025C">
      <w:pPr>
        <w:pStyle w:val="3"/>
      </w:pPr>
      <w:r>
        <w:t>Project Initialization:</w:t>
      </w:r>
    </w:p>
    <w:p w14:paraId="4EF43B81">
      <w:pPr>
        <w:pStyle w:val="156"/>
      </w:pPr>
      <w:r>
        <w:t>npx create-next-app@latest retailer-panel</w:t>
      </w:r>
      <w:r>
        <w:br w:type="textWrapping"/>
      </w:r>
      <w:r>
        <w:t>cd retailer-panel</w:t>
      </w:r>
      <w:r>
        <w:br w:type="textWrapping"/>
      </w:r>
      <w:r>
        <w:t>npm install</w:t>
      </w:r>
    </w:p>
    <w:p w14:paraId="1169D913">
      <w:pPr>
        <w:pStyle w:val="3"/>
      </w:pPr>
      <w:r>
        <w:t>Required Libraries:</w:t>
      </w:r>
    </w:p>
    <w:p w14:paraId="556ADB26">
      <w:pPr>
        <w:pStyle w:val="4"/>
      </w:pPr>
      <w:r>
        <w:t>Core Framework &amp; Routing:</w:t>
      </w:r>
    </w:p>
    <w:p w14:paraId="6D44D7F9">
      <w:pPr>
        <w:pStyle w:val="156"/>
      </w:pPr>
      <w:r>
        <w:t>npm install next@latest react@latest react-dom@latest</w:t>
      </w:r>
      <w:r>
        <w:br w:type="textWrapping"/>
      </w:r>
      <w:r>
        <w:t># Next.js includes built-in routing</w:t>
      </w:r>
    </w:p>
    <w:p w14:paraId="5DBCE037">
      <w:pPr>
        <w:pStyle w:val="4"/>
      </w:pPr>
      <w:r>
        <w:t>State Management:</w:t>
      </w:r>
    </w:p>
    <w:p w14:paraId="13888FD1">
      <w:pPr>
        <w:pStyle w:val="156"/>
      </w:pPr>
      <w:r>
        <w:t>npm install @reduxjs/toolkit react-redux redux-saga</w:t>
      </w:r>
      <w:r>
        <w:br w:type="textWrapping"/>
      </w:r>
      <w:r>
        <w:t>npm install redux-persist # for persistent login</w:t>
      </w:r>
    </w:p>
    <w:p w14:paraId="067C07A0">
      <w:pPr>
        <w:pStyle w:val="4"/>
      </w:pPr>
      <w:r>
        <w:t>GraphQL &amp; API:</w:t>
      </w:r>
    </w:p>
    <w:p w14:paraId="034F8EE3">
      <w:pPr>
        <w:pStyle w:val="156"/>
      </w:pPr>
      <w:r>
        <w:t>npm install @apollo/client graphql</w:t>
      </w:r>
      <w:r>
        <w:br w:type="textWrapping"/>
      </w:r>
      <w:r>
        <w:t>npm install @apollo/experimental-nextjs-app-support # for Next.js App Router</w:t>
      </w:r>
    </w:p>
    <w:p w14:paraId="17A1D2BE">
      <w:pPr>
        <w:pStyle w:val="4"/>
      </w:pPr>
      <w:r>
        <w:t>Form Handling &amp; Validation:</w:t>
      </w:r>
    </w:p>
    <w:p w14:paraId="3734B582">
      <w:pPr>
        <w:pStyle w:val="156"/>
      </w:pPr>
      <w:r>
        <w:t>npm install react-hook-form @hookform/resolvers</w:t>
      </w:r>
      <w:r>
        <w:br w:type="textWrapping"/>
      </w:r>
      <w:r>
        <w:t>npm install yup # for validation schemas</w:t>
      </w:r>
      <w:r>
        <w:br w:type="textWrapping"/>
      </w:r>
      <w:r>
        <w:t>npm install react-dropzone # for file uploads</w:t>
      </w:r>
    </w:p>
    <w:p w14:paraId="5A2FB7D9">
      <w:pPr>
        <w:pStyle w:val="4"/>
      </w:pPr>
      <w:r>
        <w:t>UI &amp; Styling:</w:t>
      </w:r>
    </w:p>
    <w:p w14:paraId="7696394E">
      <w:pPr>
        <w:pStyle w:val="156"/>
      </w:pPr>
      <w:r>
        <w:t>npm install tailwindcss @tailwindcss/forms</w:t>
      </w:r>
      <w:r>
        <w:br w:type="textWrapping"/>
      </w:r>
      <w:r>
        <w:t># OR</w:t>
      </w:r>
      <w:r>
        <w:br w:type="textWrapping"/>
      </w:r>
      <w:r>
        <w:t>npm install @mui/material @emotion/react @emotion/styled</w:t>
      </w:r>
      <w:r>
        <w:br w:type="textWrapping"/>
      </w:r>
      <w:r>
        <w:t># OR</w:t>
      </w:r>
      <w:r>
        <w:br w:type="textWrapping"/>
      </w:r>
      <w:r>
        <w:t>npm install react-bootstrap bootstrap</w:t>
      </w:r>
    </w:p>
    <w:p w14:paraId="42F0BC1D">
      <w:pPr>
        <w:pStyle w:val="4"/>
      </w:pPr>
      <w:r>
        <w:t>Charts &amp; Data Visualization:</w:t>
      </w:r>
    </w:p>
    <w:p w14:paraId="36C0D388">
      <w:pPr>
        <w:pStyle w:val="156"/>
      </w:pPr>
      <w:r>
        <w:t>npm install recharts</w:t>
      </w:r>
      <w:r>
        <w:br w:type="textWrapping"/>
      </w:r>
      <w:r>
        <w:t xml:space="preserve"># OR </w:t>
      </w:r>
      <w:r>
        <w:br w:type="textWrapping"/>
      </w:r>
      <w:r>
        <w:t>npm install chart.js react-chartjs-2</w:t>
      </w:r>
    </w:p>
    <w:p w14:paraId="294B5757">
      <w:pPr>
        <w:pStyle w:val="4"/>
      </w:pPr>
      <w:r>
        <w:t>Icons &amp; Utilities:</w:t>
      </w:r>
    </w:p>
    <w:p w14:paraId="3693C9FD">
      <w:pPr>
        <w:pStyle w:val="156"/>
      </w:pPr>
      <w:r>
        <w:t>npm install react-icons</w:t>
      </w:r>
      <w:r>
        <w:br w:type="textWrapping"/>
      </w:r>
      <w:r>
        <w:t>npm install date-fns # for date formatting</w:t>
      </w:r>
      <w:r>
        <w:br w:type="textWrapping"/>
      </w:r>
      <w:r>
        <w:t>npm install clsx # for conditional classNames</w:t>
      </w:r>
    </w:p>
    <w:p w14:paraId="035C1520">
      <w:pPr>
        <w:pStyle w:val="4"/>
      </w:pPr>
      <w:r>
        <w:t>Development &amp; TypeScript (Recommended):</w:t>
      </w:r>
    </w:p>
    <w:p w14:paraId="270768B3">
      <w:pPr>
        <w:pStyle w:val="156"/>
      </w:pPr>
      <w:r>
        <w:t>npm install --save-dev typescript @types/react @types/node</w:t>
      </w:r>
      <w:r>
        <w:br w:type="textWrapping"/>
      </w:r>
      <w:r>
        <w:t>npm install --save-dev eslint eslint-config-next</w:t>
      </w:r>
      <w:r>
        <w:br w:type="textWrapping"/>
      </w:r>
      <w:r>
        <w:t>npm install --save-dev @testing-library/react @testing-library/jest-dom jest</w:t>
      </w:r>
    </w:p>
    <w:p w14:paraId="59C6E05E">
      <w:pPr>
        <w:pStyle w:val="2"/>
      </w:pPr>
      <w:r>
        <w:t>Mock Data &amp; API Schemas</w:t>
      </w:r>
    </w:p>
    <w:p w14:paraId="2C2EC8F5">
      <w:pPr>
        <w:pStyle w:val="3"/>
      </w:pPr>
      <w:r>
        <w:t>GraphQL Schema Examples:</w:t>
      </w:r>
    </w:p>
    <w:p w14:paraId="4C3AB8CB">
      <w:pPr>
        <w:pStyle w:val="4"/>
      </w:pPr>
      <w:r>
        <w:t>User &amp; Authentication Schema:</w:t>
      </w:r>
    </w:p>
    <w:p w14:paraId="0A0BD0AA">
      <w:pPr>
        <w:pStyle w:val="156"/>
      </w:pPr>
      <w:r>
        <w:t>type User {</w:t>
      </w:r>
      <w:r>
        <w:br w:type="textWrapping"/>
      </w:r>
      <w:r>
        <w:t xml:space="preserve">  id: ID!</w:t>
      </w:r>
      <w:r>
        <w:br w:type="textWrapping"/>
      </w:r>
      <w:r>
        <w:t xml:space="preserve">  name: String!</w:t>
      </w:r>
      <w:r>
        <w:br w:type="textWrapping"/>
      </w:r>
      <w:r>
        <w:t xml:space="preserve">  email: String!</w:t>
      </w:r>
      <w:r>
        <w:br w:type="textWrapping"/>
      </w:r>
      <w:r>
        <w:t xml:space="preserve">  businessName: String</w:t>
      </w:r>
      <w:r>
        <w:br w:type="textWrapping"/>
      </w:r>
      <w:r>
        <w:t xml:space="preserve">  businessAddress: String</w:t>
      </w:r>
      <w:r>
        <w:br w:type="textWrapping"/>
      </w:r>
      <w:r>
        <w:t xml:space="preserve">  businessPhone: String</w:t>
      </w:r>
      <w:r>
        <w:br w:type="textWrapping"/>
      </w:r>
      <w:r>
        <w:t xml:space="preserve">  businessCategory: String</w:t>
      </w:r>
      <w:r>
        <w:br w:type="textWrapping"/>
      </w:r>
      <w:r>
        <w:t xml:space="preserve">  profileImage: String</w:t>
      </w:r>
      <w:r>
        <w:br w:type="textWrapping"/>
      </w:r>
      <w:r>
        <w:t xml:space="preserve">  isEmailVerified: Boolean!</w:t>
      </w:r>
      <w:r>
        <w:br w:type="textWrapping"/>
      </w:r>
      <w:r>
        <w:t xml:space="preserve">  createdAt: String!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type AuthResponse {</w:t>
      </w:r>
      <w:r>
        <w:br w:type="textWrapping"/>
      </w:r>
      <w:r>
        <w:t xml:space="preserve">  success: Boolean!</w:t>
      </w:r>
      <w:r>
        <w:br w:type="textWrapping"/>
      </w:r>
      <w:r>
        <w:t xml:space="preserve">  message: String!</w:t>
      </w:r>
      <w:r>
        <w:br w:type="textWrapping"/>
      </w:r>
      <w:r>
        <w:t xml:space="preserve">  user: User</w:t>
      </w:r>
      <w:r>
        <w:br w:type="textWrapping"/>
      </w:r>
      <w:r>
        <w:t xml:space="preserve">  token: String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type Mutation {</w:t>
      </w:r>
      <w:r>
        <w:br w:type="textWrapping"/>
      </w:r>
      <w:r>
        <w:t xml:space="preserve">  login(email: String!, password: String!): AuthResponse!</w:t>
      </w:r>
      <w:r>
        <w:br w:type="textWrapping"/>
      </w:r>
      <w:r>
        <w:t xml:space="preserve">  signup(input: SignupInput!): AuthResponse!</w:t>
      </w:r>
      <w:r>
        <w:br w:type="textWrapping"/>
      </w:r>
      <w:r>
        <w:t xml:space="preserve">  verifyEmail(email: String!, otp: String!): AuthResponse!</w:t>
      </w:r>
      <w:r>
        <w:br w:type="textWrapping"/>
      </w:r>
      <w:r>
        <w:t>}</w:t>
      </w:r>
    </w:p>
    <w:p w14:paraId="6DE8F5FA">
      <w:pPr>
        <w:pStyle w:val="4"/>
      </w:pPr>
      <w:r>
        <w:t>Product &amp; Inventory Schema:</w:t>
      </w:r>
    </w:p>
    <w:p w14:paraId="7DC61FD9">
      <w:pPr>
        <w:pStyle w:val="156"/>
      </w:pPr>
      <w:r>
        <w:t>type Product {</w:t>
      </w:r>
      <w:r>
        <w:br w:type="textWrapping"/>
      </w:r>
      <w:r>
        <w:t xml:space="preserve">  id: ID!</w:t>
      </w:r>
      <w:r>
        <w:br w:type="textWrapping"/>
      </w:r>
      <w:r>
        <w:t xml:space="preserve">  name: String!</w:t>
      </w:r>
      <w:r>
        <w:br w:type="textWrapping"/>
      </w:r>
      <w:r>
        <w:t xml:space="preserve">  sku: String!</w:t>
      </w:r>
      <w:r>
        <w:br w:type="textWrapping"/>
      </w:r>
      <w:r>
        <w:t xml:space="preserve">  description: String</w:t>
      </w:r>
      <w:r>
        <w:br w:type="textWrapping"/>
      </w:r>
      <w:r>
        <w:t xml:space="preserve">  price: Float!</w:t>
      </w:r>
      <w:r>
        <w:br w:type="textWrapping"/>
      </w:r>
      <w:r>
        <w:t xml:space="preserve">  category: String!</w:t>
      </w:r>
      <w:r>
        <w:br w:type="textWrapping"/>
      </w:r>
      <w:r>
        <w:t xml:space="preserve">  imageUrl: String</w:t>
      </w:r>
      <w:r>
        <w:br w:type="textWrapping"/>
      </w:r>
      <w:r>
        <w:t xml:space="preserve">  stockQuantity: Int!</w:t>
      </w:r>
      <w:r>
        <w:br w:type="textWrapping"/>
      </w:r>
      <w:r>
        <w:t xml:space="preserve">  lowStockThreshold: Int!</w:t>
      </w:r>
      <w:r>
        <w:br w:type="textWrapping"/>
      </w:r>
      <w:r>
        <w:t xml:space="preserve">  isActive: Boolean!</w:t>
      </w:r>
      <w:r>
        <w:br w:type="textWrapping"/>
      </w:r>
      <w:r>
        <w:t xml:space="preserve">  createdAt: String!</w:t>
      </w:r>
      <w:r>
        <w:br w:type="textWrapping"/>
      </w:r>
      <w:r>
        <w:t xml:space="preserve">  updatedAt: String!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type Query {</w:t>
      </w:r>
      <w:r>
        <w:br w:type="textWrapping"/>
      </w:r>
      <w:r>
        <w:t xml:space="preserve">  products(search: String, category: String, status: String): [Product!]!</w:t>
      </w:r>
      <w:r>
        <w:br w:type="textWrapping"/>
      </w:r>
      <w:r>
        <w:t xml:space="preserve">  product(id: ID!): Product</w:t>
      </w:r>
      <w:r>
        <w:br w:type="textWrapping"/>
      </w:r>
      <w:r>
        <w:t xml:space="preserve">  lowStockProducts: [Product!]!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type Mutation {</w:t>
      </w:r>
      <w:r>
        <w:br w:type="textWrapping"/>
      </w:r>
      <w:r>
        <w:t xml:space="preserve">  createProduct(input: ProductInput!): Product!</w:t>
      </w:r>
      <w:r>
        <w:br w:type="textWrapping"/>
      </w:r>
      <w:r>
        <w:t xml:space="preserve">  updateProduct(id: ID!, input: ProductInput!): Product!</w:t>
      </w:r>
      <w:r>
        <w:br w:type="textWrapping"/>
      </w:r>
      <w:r>
        <w:t xml:space="preserve">  updateStock(id: ID!, quantity: Int!): Product!</w:t>
      </w:r>
      <w:r>
        <w:br w:type="textWrapping"/>
      </w:r>
      <w:r>
        <w:t>}</w:t>
      </w:r>
    </w:p>
    <w:p w14:paraId="5660998C">
      <w:pPr>
        <w:pStyle w:val="4"/>
      </w:pPr>
      <w:r>
        <w:t>Orders &amp; Delivery Schema:</w:t>
      </w:r>
    </w:p>
    <w:p w14:paraId="524AB934">
      <w:pPr>
        <w:pStyle w:val="156"/>
      </w:pPr>
      <w:r>
        <w:t>type Order {</w:t>
      </w:r>
      <w:r>
        <w:br w:type="textWrapping"/>
      </w:r>
      <w:r>
        <w:t xml:space="preserve">  id: ID!</w:t>
      </w:r>
      <w:r>
        <w:br w:type="textWrapping"/>
      </w:r>
      <w:r>
        <w:t xml:space="preserve">  customerName: String!</w:t>
      </w:r>
      <w:r>
        <w:br w:type="textWrapping"/>
      </w:r>
      <w:r>
        <w:t xml:space="preserve">  customerEmail: String!</w:t>
      </w:r>
      <w:r>
        <w:br w:type="textWrapping"/>
      </w:r>
      <w:r>
        <w:t xml:space="preserve">  customerPhone: String!</w:t>
      </w:r>
      <w:r>
        <w:br w:type="textWrapping"/>
      </w:r>
      <w:r>
        <w:t xml:space="preserve">  deliveryAddress: String!</w:t>
      </w:r>
      <w:r>
        <w:br w:type="textWrapping"/>
      </w:r>
      <w:r>
        <w:t xml:space="preserve">  items: [OrderItem!]!</w:t>
      </w:r>
      <w:r>
        <w:br w:type="textWrapping"/>
      </w:r>
      <w:r>
        <w:t xml:space="preserve">  subtotal: Float!</w:t>
      </w:r>
      <w:r>
        <w:br w:type="textWrapping"/>
      </w:r>
      <w:r>
        <w:t xml:space="preserve">  tax: Float!</w:t>
      </w:r>
      <w:r>
        <w:br w:type="textWrapping"/>
      </w:r>
      <w:r>
        <w:t xml:space="preserve">  total: Float!</w:t>
      </w:r>
      <w:r>
        <w:br w:type="textWrapping"/>
      </w:r>
      <w:r>
        <w:t xml:space="preserve">  status: OrderStatus!</w:t>
      </w:r>
      <w:r>
        <w:br w:type="textWrapping"/>
      </w:r>
      <w:r>
        <w:t xml:space="preserve">  deliveryAgent: String</w:t>
      </w:r>
      <w:r>
        <w:br w:type="textWrapping"/>
      </w:r>
      <w:r>
        <w:t xml:space="preserve">  estimatedDelivery: String</w:t>
      </w:r>
      <w:r>
        <w:br w:type="textWrapping"/>
      </w:r>
      <w:r>
        <w:t xml:space="preserve">  createdAt: String!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type OrderItem {</w:t>
      </w:r>
      <w:r>
        <w:br w:type="textWrapping"/>
      </w:r>
      <w:r>
        <w:t xml:space="preserve">  product: Product!</w:t>
      </w:r>
      <w:r>
        <w:br w:type="textWrapping"/>
      </w:r>
      <w:r>
        <w:t xml:space="preserve">  quantity: Int!</w:t>
      </w:r>
      <w:r>
        <w:br w:type="textWrapping"/>
      </w:r>
      <w:r>
        <w:t xml:space="preserve">  price: Float!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enum OrderStatus {</w:t>
      </w:r>
      <w:r>
        <w:br w:type="textWrapping"/>
      </w:r>
      <w:r>
        <w:t xml:space="preserve">  PENDING</w:t>
      </w:r>
      <w:r>
        <w:br w:type="textWrapping"/>
      </w:r>
      <w:r>
        <w:t xml:space="preserve">  CONFIRMED</w:t>
      </w:r>
      <w:r>
        <w:br w:type="textWrapping"/>
      </w:r>
      <w:r>
        <w:t xml:space="preserve">  PREPARING</w:t>
      </w:r>
      <w:r>
        <w:br w:type="textWrapping"/>
      </w:r>
      <w:r>
        <w:t xml:space="preserve">  OUT_FOR_DELIVERY</w:t>
      </w:r>
      <w:r>
        <w:br w:type="textWrapping"/>
      </w:r>
      <w:r>
        <w:t xml:space="preserve">  DELIVERED</w:t>
      </w:r>
      <w:r>
        <w:br w:type="textWrapping"/>
      </w:r>
      <w:r>
        <w:t xml:space="preserve">  CANCELLED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type DeliveryAgent {</w:t>
      </w:r>
      <w:r>
        <w:br w:type="textWrapping"/>
      </w:r>
      <w:r>
        <w:t xml:space="preserve">  id: ID!</w:t>
      </w:r>
      <w:r>
        <w:br w:type="textWrapping"/>
      </w:r>
      <w:r>
        <w:t xml:space="preserve">  name: String!</w:t>
      </w:r>
      <w:r>
        <w:br w:type="textWrapping"/>
      </w:r>
      <w:r>
        <w:t xml:space="preserve">  phone: String!</w:t>
      </w:r>
      <w:r>
        <w:br w:type="textWrapping"/>
      </w:r>
      <w:r>
        <w:t xml:space="preserve">  isAvailable: Boolean!</w:t>
      </w:r>
      <w:r>
        <w:br w:type="textWrapping"/>
      </w:r>
      <w:r>
        <w:t xml:space="preserve">  currentOrders: Int!</w:t>
      </w:r>
      <w:r>
        <w:br w:type="textWrapping"/>
      </w:r>
      <w:r>
        <w:t>}</w:t>
      </w:r>
    </w:p>
    <w:p w14:paraId="59EBA814">
      <w:pPr>
        <w:pStyle w:val="3"/>
      </w:pPr>
      <w:r>
        <w:t>Sample Mock Data:</w:t>
      </w:r>
    </w:p>
    <w:p w14:paraId="78D9E6E9">
      <w:pPr>
        <w:pStyle w:val="4"/>
      </w:pPr>
      <w:r>
        <w:t>Dashboard Analytics Data:</w:t>
      </w:r>
    </w:p>
    <w:p w14:paraId="7C459EB3">
      <w:pPr>
        <w:pStyle w:val="156"/>
      </w:pPr>
      <w:r>
        <w:t>{</w:t>
      </w:r>
      <w:r>
        <w:br w:type="textWrapping"/>
      </w:r>
      <w:r>
        <w:t xml:space="preserve">  "kpis": {</w:t>
      </w:r>
      <w:r>
        <w:br w:type="textWrapping"/>
      </w:r>
      <w:r>
        <w:t xml:space="preserve">    "totalOrders": { "value": 1247, "change": "+12.5%" },</w:t>
      </w:r>
      <w:r>
        <w:br w:type="textWrapping"/>
      </w:r>
      <w:r>
        <w:t xml:space="preserve">    "monthlyIncome": { "value": 45670.50, "change": "+8.2%" },</w:t>
      </w:r>
      <w:r>
        <w:br w:type="textWrapping"/>
      </w:r>
      <w:r>
        <w:t xml:space="preserve">    "activeProducts": { "value": 156, "change": "-2" },</w:t>
      </w:r>
      <w:r>
        <w:br w:type="textWrapping"/>
      </w:r>
      <w:r>
        <w:t xml:space="preserve">    "pendingDeliveries": { "value": 23, "change": "+5" }</w:t>
      </w:r>
      <w:r>
        <w:br w:type="textWrapping"/>
      </w:r>
      <w:r>
        <w:t xml:space="preserve">  },</w:t>
      </w:r>
      <w:r>
        <w:br w:type="textWrapping"/>
      </w:r>
      <w:r>
        <w:t xml:space="preserve">  "recentOrders": [</w:t>
      </w:r>
      <w:r>
        <w:br w:type="textWrapping"/>
      </w:r>
      <w:r>
        <w:t xml:space="preserve">    {</w:t>
      </w:r>
      <w:r>
        <w:br w:type="textWrapping"/>
      </w:r>
      <w:r>
        <w:t xml:space="preserve">      "id": "ORD-001",</w:t>
      </w:r>
      <w:r>
        <w:br w:type="textWrapping"/>
      </w:r>
      <w:r>
        <w:t xml:space="preserve">      "customerName": "John Doe",</w:t>
      </w:r>
      <w:r>
        <w:br w:type="textWrapping"/>
      </w:r>
      <w:r>
        <w:t xml:space="preserve">      "amount": 299.99,</w:t>
      </w:r>
      <w:r>
        <w:br w:type="textWrapping"/>
      </w:r>
      <w:r>
        <w:t xml:space="preserve">      "status": "CONFIRMED",</w:t>
      </w:r>
      <w:r>
        <w:br w:type="textWrapping"/>
      </w:r>
      <w:r>
        <w:t xml:space="preserve">      "date": "2025-09-01T10:30:00Z"</w:t>
      </w:r>
      <w:r>
        <w:br w:type="textWrapping"/>
      </w:r>
      <w:r>
        <w:t xml:space="preserve">    },</w:t>
      </w:r>
      <w:r>
        <w:br w:type="textWrapping"/>
      </w:r>
      <w:r>
        <w:t xml:space="preserve">    {</w:t>
      </w:r>
      <w:r>
        <w:br w:type="textWrapping"/>
      </w:r>
      <w:r>
        <w:t xml:space="preserve">      "id": "ORD-002", </w:t>
      </w:r>
      <w:r>
        <w:br w:type="textWrapping"/>
      </w:r>
      <w:r>
        <w:t xml:space="preserve">      "customerName": "Jane Smith",</w:t>
      </w:r>
      <w:r>
        <w:br w:type="textWrapping"/>
      </w:r>
      <w:r>
        <w:t xml:space="preserve">      "amount": 156.75,</w:t>
      </w:r>
      <w:r>
        <w:br w:type="textWrapping"/>
      </w:r>
      <w:r>
        <w:t xml:space="preserve">      "status": "OUT_FOR_DELIVERY",</w:t>
      </w:r>
      <w:r>
        <w:br w:type="textWrapping"/>
      </w:r>
      <w:r>
        <w:t xml:space="preserve">      "date": "2025-09-01T09:15:00Z"</w:t>
      </w:r>
      <w:r>
        <w:br w:type="textWrapping"/>
      </w:r>
      <w:r>
        <w:t xml:space="preserve">    }</w:t>
      </w:r>
      <w:r>
        <w:br w:type="textWrapping"/>
      </w:r>
      <w:r>
        <w:t xml:space="preserve">  ],</w:t>
      </w:r>
      <w:r>
        <w:br w:type="textWrapping"/>
      </w:r>
      <w:r>
        <w:t xml:space="preserve">  "revenueChart": [</w:t>
      </w:r>
      <w:r>
        <w:br w:type="textWrapping"/>
      </w:r>
      <w:r>
        <w:t xml:space="preserve">    { "month": "Jan", "revenue": 35000 },</w:t>
      </w:r>
      <w:r>
        <w:br w:type="textWrapping"/>
      </w:r>
      <w:r>
        <w:t xml:space="preserve">    { "month": "Feb", "revenue": 42000 },</w:t>
      </w:r>
      <w:r>
        <w:br w:type="textWrapping"/>
      </w:r>
      <w:r>
        <w:t xml:space="preserve">    { "month": "Mar", "revenue": 38000 }</w:t>
      </w:r>
      <w:r>
        <w:br w:type="textWrapping"/>
      </w:r>
      <w:r>
        <w:t xml:space="preserve">  ]</w:t>
      </w:r>
      <w:r>
        <w:br w:type="textWrapping"/>
      </w:r>
      <w:r>
        <w:t>}</w:t>
      </w:r>
    </w:p>
    <w:p w14:paraId="6D7C1A7A">
      <w:pPr>
        <w:pStyle w:val="4"/>
      </w:pPr>
      <w:r>
        <w:t>Product Sample Data:</w:t>
      </w:r>
    </w:p>
    <w:p w14:paraId="18645D1D">
      <w:pPr>
        <w:pStyle w:val="156"/>
      </w:pPr>
      <w:r>
        <w:t>[</w:t>
      </w:r>
      <w:r>
        <w:br w:type="textWrapping"/>
      </w:r>
      <w:r>
        <w:t xml:space="preserve">  {</w:t>
      </w:r>
      <w:r>
        <w:br w:type="textWrapping"/>
      </w:r>
      <w:r>
        <w:t xml:space="preserve">    "id": "1",</w:t>
      </w:r>
      <w:r>
        <w:br w:type="textWrapping"/>
      </w:r>
      <w:r>
        <w:t xml:space="preserve">    "name": "Premium Coffee Beans",</w:t>
      </w:r>
      <w:r>
        <w:br w:type="textWrapping"/>
      </w:r>
      <w:r>
        <w:t xml:space="preserve">    "sku": "COF-001",</w:t>
      </w:r>
      <w:r>
        <w:br w:type="textWrapping"/>
      </w:r>
      <w:r>
        <w:t xml:space="preserve">    "price": 24.99,</w:t>
      </w:r>
      <w:r>
        <w:br w:type="textWrapping"/>
      </w:r>
      <w:r>
        <w:t xml:space="preserve">    "category": "Beverages",</w:t>
      </w:r>
      <w:r>
        <w:br w:type="textWrapping"/>
      </w:r>
      <w:r>
        <w:t xml:space="preserve">    "stockQuantity": 45,</w:t>
      </w:r>
      <w:r>
        <w:br w:type="textWrapping"/>
      </w:r>
      <w:r>
        <w:t xml:space="preserve">    "lowStockThreshold": 10,</w:t>
      </w:r>
      <w:r>
        <w:br w:type="textWrapping"/>
      </w:r>
      <w:r>
        <w:t xml:space="preserve">    "imageUrl": "https://via.placeholder.com/300x300?text=Coffee",</w:t>
      </w:r>
      <w:r>
        <w:br w:type="textWrapping"/>
      </w:r>
      <w:r>
        <w:t xml:space="preserve">    "isActive": true</w:t>
      </w:r>
      <w:r>
        <w:br w:type="textWrapping"/>
      </w:r>
      <w:r>
        <w:t xml:space="preserve">  },</w:t>
      </w:r>
      <w:r>
        <w:br w:type="textWrapping"/>
      </w:r>
      <w:r>
        <w:t xml:space="preserve">  {</w:t>
      </w:r>
      <w:r>
        <w:br w:type="textWrapping"/>
      </w:r>
      <w:r>
        <w:t xml:space="preserve">    "id": "2",</w:t>
      </w:r>
      <w:r>
        <w:br w:type="textWrapping"/>
      </w:r>
      <w:r>
        <w:t xml:space="preserve">    "name": "Organic Green Tea",</w:t>
      </w:r>
      <w:r>
        <w:br w:type="textWrapping"/>
      </w:r>
      <w:r>
        <w:t xml:space="preserve">    "sku": "TEA-002",</w:t>
      </w:r>
      <w:r>
        <w:br w:type="textWrapping"/>
      </w:r>
      <w:r>
        <w:t xml:space="preserve">    "price": 18.50,</w:t>
      </w:r>
      <w:r>
        <w:br w:type="textWrapping"/>
      </w:r>
      <w:r>
        <w:t xml:space="preserve">    "category": "Beverages", </w:t>
      </w:r>
      <w:r>
        <w:br w:type="textWrapping"/>
      </w:r>
      <w:r>
        <w:t xml:space="preserve">    "stockQuantity": 5,</w:t>
      </w:r>
      <w:r>
        <w:br w:type="textWrapping"/>
      </w:r>
      <w:r>
        <w:t xml:space="preserve">    "lowStockThreshold": 10,</w:t>
      </w:r>
      <w:r>
        <w:br w:type="textWrapping"/>
      </w:r>
      <w:r>
        <w:t xml:space="preserve">    "imageUrl": "https://via.placeholder.com/300x300?text=Tea",</w:t>
      </w:r>
      <w:r>
        <w:br w:type="textWrapping"/>
      </w:r>
      <w:r>
        <w:t xml:space="preserve">    "isActive": true</w:t>
      </w:r>
      <w:r>
        <w:br w:type="textWrapping"/>
      </w:r>
      <w:r>
        <w:t xml:space="preserve">  }</w:t>
      </w:r>
      <w:r>
        <w:br w:type="textWrapping"/>
      </w:r>
      <w:r>
        <w:t>]</w:t>
      </w:r>
    </w:p>
    <w:p w14:paraId="697A3A71">
      <w:pPr>
        <w:pStyle w:val="2"/>
      </w:pPr>
      <w:r>
        <w:t>Error Handling &amp; UX Requirements</w:t>
      </w:r>
    </w:p>
    <w:p w14:paraId="6EE975E2">
      <w:pPr>
        <w:pStyle w:val="3"/>
      </w:pPr>
      <w:r>
        <w:t>Must Include Proper Error Handling For:</w:t>
      </w:r>
    </w:p>
    <w:p w14:paraId="0EA79101">
      <w:pPr>
        <w:pStyle w:val="4"/>
      </w:pPr>
      <w:r>
        <w:t>Authentication Screens:</w:t>
      </w:r>
    </w:p>
    <w:p w14:paraId="75D5929D">
      <w:pPr>
        <w:pStyle w:val="23"/>
      </w:pPr>
      <w:r>
        <w:t>Form validation errors with field-specific messages</w:t>
      </w:r>
    </w:p>
    <w:p w14:paraId="6F0E833D">
      <w:pPr>
        <w:pStyle w:val="23"/>
      </w:pPr>
      <w:r>
        <w:t>Network timeout during login/signup</w:t>
      </w:r>
    </w:p>
    <w:p w14:paraId="403C6D29">
      <w:pPr>
        <w:pStyle w:val="23"/>
      </w:pPr>
      <w:r>
        <w:t>Invalid credentials with clear feedback</w:t>
      </w:r>
    </w:p>
    <w:p w14:paraId="1FA4001D">
      <w:pPr>
        <w:pStyle w:val="23"/>
      </w:pPr>
      <w:r>
        <w:t>Email verification failures</w:t>
      </w:r>
    </w:p>
    <w:p w14:paraId="52041852">
      <w:pPr>
        <w:pStyle w:val="23"/>
      </w:pPr>
      <w:r>
        <w:t>File upload errors (size, format validation)</w:t>
      </w:r>
    </w:p>
    <w:p w14:paraId="4A96FB8C">
      <w:pPr>
        <w:pStyle w:val="4"/>
      </w:pPr>
      <w:r>
        <w:t>Dashboard Screen:</w:t>
      </w:r>
    </w:p>
    <w:p w14:paraId="4BF56678">
      <w:pPr>
        <w:pStyle w:val="23"/>
      </w:pPr>
      <w:r>
        <w:t>Failed data loading with retry options</w:t>
      </w:r>
    </w:p>
    <w:p w14:paraId="1838CE88">
      <w:pPr>
        <w:pStyle w:val="23"/>
      </w:pPr>
      <w:r>
        <w:t>Chart rendering errors</w:t>
      </w:r>
    </w:p>
    <w:p w14:paraId="750B4666">
      <w:pPr>
        <w:pStyle w:val="23"/>
      </w:pPr>
      <w:r>
        <w:t>Empty state handling for new accounts</w:t>
      </w:r>
    </w:p>
    <w:p w14:paraId="3B7AC749">
      <w:pPr>
        <w:pStyle w:val="23"/>
      </w:pPr>
      <w:r>
        <w:t>Real-time update failures</w:t>
      </w:r>
    </w:p>
    <w:p w14:paraId="7DE91B15">
      <w:pPr>
        <w:pStyle w:val="4"/>
      </w:pPr>
      <w:r>
        <w:t>Inventory Management:</w:t>
      </w:r>
    </w:p>
    <w:p w14:paraId="62933188">
      <w:pPr>
        <w:pStyle w:val="23"/>
      </w:pPr>
      <w:r>
        <w:t>Product creation/update failures</w:t>
      </w:r>
    </w:p>
    <w:p w14:paraId="00C2E849">
      <w:pPr>
        <w:pStyle w:val="23"/>
      </w:pPr>
      <w:r>
        <w:t>Image upload errors and progress tracking</w:t>
      </w:r>
    </w:p>
    <w:p w14:paraId="77E102A8">
      <w:pPr>
        <w:pStyle w:val="23"/>
      </w:pPr>
      <w:r>
        <w:t>Bulk operation failures with partial success handling</w:t>
      </w:r>
    </w:p>
    <w:p w14:paraId="0BB0F5A2">
      <w:pPr>
        <w:pStyle w:val="23"/>
      </w:pPr>
      <w:r>
        <w:t>Search and filter errors</w:t>
      </w:r>
    </w:p>
    <w:p w14:paraId="0AC73AE0">
      <w:pPr>
        <w:pStyle w:val="4"/>
      </w:pPr>
      <w:r>
        <w:t>Delivery Management:</w:t>
      </w:r>
    </w:p>
    <w:p w14:paraId="488A65C5">
      <w:pPr>
        <w:pStyle w:val="23"/>
      </w:pPr>
      <w:r>
        <w:t>Assignment failures with rollback</w:t>
      </w:r>
    </w:p>
    <w:p w14:paraId="70FBF58C">
      <w:pPr>
        <w:pStyle w:val="23"/>
      </w:pPr>
      <w:r>
        <w:t>Status update conflicts</w:t>
      </w:r>
    </w:p>
    <w:p w14:paraId="1F798002">
      <w:pPr>
        <w:pStyle w:val="23"/>
      </w:pPr>
      <w:r>
        <w:t>Delivery tracking errors</w:t>
      </w:r>
    </w:p>
    <w:p w14:paraId="69C657EF">
      <w:pPr>
        <w:pStyle w:val="23"/>
      </w:pPr>
      <w:r>
        <w:t>Agent unavailability handling</w:t>
      </w:r>
    </w:p>
    <w:p w14:paraId="119ED038">
      <w:pPr>
        <w:pStyle w:val="3"/>
      </w:pPr>
      <w:r>
        <w:t>UX Requirements:</w:t>
      </w:r>
    </w:p>
    <w:p w14:paraId="52D12554">
      <w:pPr>
        <w:pStyle w:val="23"/>
      </w:pPr>
      <w:r>
        <w:t>Loading skeletons for all data-heavy components</w:t>
      </w:r>
    </w:p>
    <w:p w14:paraId="63D9D3F3">
      <w:pPr>
        <w:pStyle w:val="23"/>
      </w:pPr>
      <w:r>
        <w:t>Toast notifications for success/error messages</w:t>
      </w:r>
    </w:p>
    <w:p w14:paraId="397659B9">
      <w:pPr>
        <w:pStyle w:val="23"/>
      </w:pPr>
      <w:r>
        <w:t>Confirmation dialogs for destructive actions</w:t>
      </w:r>
    </w:p>
    <w:p w14:paraId="03698CC8">
      <w:pPr>
        <w:pStyle w:val="23"/>
      </w:pPr>
      <w:r>
        <w:t>Progress indicators for file uploads</w:t>
      </w:r>
    </w:p>
    <w:p w14:paraId="3D40B6B2">
      <w:pPr>
        <w:pStyle w:val="23"/>
      </w:pPr>
      <w:r>
        <w:t>Optimistic UI updates where appropriate</w:t>
      </w:r>
    </w:p>
    <w:p w14:paraId="1091A4E9">
      <w:pPr>
        <w:pStyle w:val="23"/>
      </w:pPr>
      <w:r>
        <w:t>Responsive design for tablet and mobile viewports</w:t>
      </w:r>
    </w:p>
    <w:p w14:paraId="2900CD91">
      <w:pPr>
        <w:pStyle w:val="23"/>
      </w:pPr>
      <w:r>
        <w:t>Keyboard navigation support</w:t>
      </w:r>
    </w:p>
    <w:p w14:paraId="5A657547">
      <w:pPr>
        <w:pStyle w:val="23"/>
      </w:pPr>
      <w:r>
        <w:t>Focus management for accessibility</w:t>
      </w:r>
    </w:p>
    <w:p w14:paraId="7A71D54F">
      <w:pPr>
        <w:pStyle w:val="2"/>
      </w:pPr>
      <w:r>
        <w:t>Evaluation Criteria</w:t>
      </w:r>
    </w:p>
    <w:p w14:paraId="7D9CA214">
      <w:pPr>
        <w:pStyle w:val="3"/>
      </w:pPr>
      <w:r>
        <w:t>Code Quality &amp; Architecture (30%)</w:t>
      </w:r>
    </w:p>
    <w:p w14:paraId="25CECC85">
      <w:pPr>
        <w:pStyle w:val="23"/>
      </w:pPr>
      <w:r>
        <w:t>Clean, maintainable, and well-organized code structure</w:t>
      </w:r>
    </w:p>
    <w:p w14:paraId="16B77FFF">
      <w:pPr>
        <w:pStyle w:val="23"/>
      </w:pPr>
      <w:r>
        <w:t>Proper component composition and reusability</w:t>
      </w:r>
    </w:p>
    <w:p w14:paraId="72180657">
      <w:pPr>
        <w:pStyle w:val="23"/>
      </w:pPr>
      <w:r>
        <w:t>TypeScript usage with comprehensive type safety</w:t>
      </w:r>
    </w:p>
    <w:p w14:paraId="6CFA4765">
      <w:pPr>
        <w:pStyle w:val="23"/>
      </w:pPr>
      <w:r>
        <w:t>Error handling and edge case management</w:t>
      </w:r>
    </w:p>
    <w:p w14:paraId="6CF5D518">
      <w:pPr>
        <w:pStyle w:val="23"/>
      </w:pPr>
      <w:r>
        <w:t>Performance optimization and best practices</w:t>
      </w:r>
    </w:p>
    <w:p w14:paraId="477EB4C7">
      <w:pPr>
        <w:pStyle w:val="3"/>
      </w:pPr>
      <w:r>
        <w:t>Functionality &amp; Features (25%)</w:t>
      </w:r>
    </w:p>
    <w:p w14:paraId="3731DF4F">
      <w:pPr>
        <w:pStyle w:val="23"/>
      </w:pPr>
      <w:r>
        <w:t>Complete authentication flow with email verification</w:t>
      </w:r>
    </w:p>
    <w:p w14:paraId="6F07813C">
      <w:pPr>
        <w:pStyle w:val="23"/>
      </w:pPr>
      <w:r>
        <w:t>Fully functional dashboard with real-time data</w:t>
      </w:r>
    </w:p>
    <w:p w14:paraId="351B1347">
      <w:pPr>
        <w:pStyle w:val="23"/>
      </w:pPr>
      <w:r>
        <w:t>Comprehensive inventory management system</w:t>
      </w:r>
    </w:p>
    <w:p w14:paraId="107158FA">
      <w:pPr>
        <w:pStyle w:val="23"/>
      </w:pPr>
      <w:r>
        <w:t>Working delivery assignment and tracking</w:t>
      </w:r>
    </w:p>
    <w:p w14:paraId="6393C71E">
      <w:pPr>
        <w:pStyle w:val="23"/>
      </w:pPr>
      <w:r>
        <w:t>All CRUD operations implemented correctly</w:t>
      </w:r>
    </w:p>
    <w:p w14:paraId="10415B3C">
      <w:pPr>
        <w:pStyle w:val="3"/>
      </w:pPr>
      <w:r>
        <w:t>UI/UX Design (20%)</w:t>
      </w:r>
    </w:p>
    <w:p w14:paraId="4843BB24">
      <w:pPr>
        <w:pStyle w:val="23"/>
      </w:pPr>
      <w:r>
        <w:t>Professional and intuitive user interface</w:t>
      </w:r>
    </w:p>
    <w:p w14:paraId="7784B791">
      <w:pPr>
        <w:pStyle w:val="23"/>
      </w:pPr>
      <w:r>
        <w:t>Responsive design across all screen sizes</w:t>
      </w:r>
    </w:p>
    <w:p w14:paraId="50E5E9B9">
      <w:pPr>
        <w:pStyle w:val="23"/>
      </w:pPr>
      <w:r>
        <w:t>Consistent design system and branding</w:t>
      </w:r>
    </w:p>
    <w:p w14:paraId="495D1B21">
      <w:pPr>
        <w:pStyle w:val="23"/>
      </w:pPr>
      <w:r>
        <w:t>Proper loading states and user feedback</w:t>
      </w:r>
    </w:p>
    <w:p w14:paraId="6684F983">
      <w:pPr>
        <w:pStyle w:val="23"/>
      </w:pPr>
      <w:r>
        <w:t>Accessibility considerations</w:t>
      </w:r>
    </w:p>
    <w:p w14:paraId="46ED6694">
      <w:pPr>
        <w:pStyle w:val="3"/>
      </w:pPr>
      <w:r>
        <w:t>Technical Implementation (15%)</w:t>
      </w:r>
    </w:p>
    <w:p w14:paraId="68DF3E78">
      <w:pPr>
        <w:pStyle w:val="23"/>
      </w:pPr>
      <w:r>
        <w:t>Next.js features utilization (SSR/SSG, API routes)</w:t>
      </w:r>
    </w:p>
    <w:p w14:paraId="67D24B13">
      <w:pPr>
        <w:pStyle w:val="23"/>
      </w:pPr>
      <w:r>
        <w:t>Redux Toolkit + Saga implementation</w:t>
      </w:r>
    </w:p>
    <w:p w14:paraId="2957BBC3">
      <w:pPr>
        <w:pStyle w:val="23"/>
      </w:pPr>
      <w:r>
        <w:t>GraphQL integration with Apollo Client</w:t>
      </w:r>
    </w:p>
    <w:p w14:paraId="7C0A476D">
      <w:pPr>
        <w:pStyle w:val="23"/>
      </w:pPr>
      <w:r>
        <w:t>Form handling and validation</w:t>
      </w:r>
    </w:p>
    <w:p w14:paraId="76F4FA6D">
      <w:pPr>
        <w:pStyle w:val="23"/>
      </w:pPr>
      <w:r>
        <w:t>State management and data flow</w:t>
      </w:r>
    </w:p>
    <w:p w14:paraId="52659D82">
      <w:pPr>
        <w:pStyle w:val="3"/>
      </w:pPr>
      <w:r>
        <w:t>Best Practices &amp; Documentation (10%)</w:t>
      </w:r>
    </w:p>
    <w:p w14:paraId="7A6011EF">
      <w:pPr>
        <w:pStyle w:val="23"/>
      </w:pPr>
      <w:r>
        <w:t>Clean Git commit history and branching</w:t>
      </w:r>
    </w:p>
    <w:p w14:paraId="03712998">
      <w:pPr>
        <w:pStyle w:val="23"/>
      </w:pPr>
      <w:r>
        <w:t>Comprehensive README with setup instructions</w:t>
      </w:r>
    </w:p>
    <w:p w14:paraId="6BD1A5C9">
      <w:pPr>
        <w:pStyle w:val="23"/>
      </w:pPr>
      <w:r>
        <w:t>Code documentation and comments</w:t>
      </w:r>
    </w:p>
    <w:p w14:paraId="17299583">
      <w:pPr>
        <w:pStyle w:val="23"/>
      </w:pPr>
      <w:r>
        <w:t>Testing implementation (bonus)</w:t>
      </w:r>
    </w:p>
    <w:p w14:paraId="4375141D">
      <w:pPr>
        <w:pStyle w:val="23"/>
      </w:pPr>
      <w:r>
        <w:t>Deployment considerations</w:t>
      </w:r>
    </w:p>
    <w:p w14:paraId="2117C5DE">
      <w:pPr>
        <w:pStyle w:val="2"/>
      </w:pPr>
      <w:r>
        <w:t>Submission Guidelines</w:t>
      </w:r>
    </w:p>
    <w:p w14:paraId="7514301F">
      <w:pPr>
        <w:pStyle w:val="23"/>
      </w:pPr>
      <w:r>
        <w:t>Repository: Create a public GitHub repository with clear structure</w:t>
      </w:r>
    </w:p>
    <w:p w14:paraId="0F1F836E">
      <w:pPr>
        <w:pStyle w:val="23"/>
      </w:pPr>
      <w:r>
        <w:t>README Documentation:</w:t>
      </w:r>
    </w:p>
    <w:p w14:paraId="09BEB651">
      <w:r>
        <w:t xml:space="preserve">  • Detailed setup and installation instructions</w:t>
      </w:r>
    </w:p>
    <w:p w14:paraId="23C86B2C">
      <w:r>
        <w:t xml:space="preserve">  • Environment variables configuration</w:t>
      </w:r>
    </w:p>
    <w:p w14:paraId="64ED45D2">
      <w:r>
        <w:t xml:space="preserve">  • Mock credentials and testing instructions</w:t>
      </w:r>
    </w:p>
    <w:p w14:paraId="42530E22">
      <w:r>
        <w:t xml:space="preserve">  • Screenshots of all major screens</w:t>
      </w:r>
    </w:p>
    <w:p w14:paraId="0AE170E1">
      <w:r>
        <w:t xml:space="preserve">  • Technical decisions and architecture explanation</w:t>
      </w:r>
    </w:p>
    <w:p w14:paraId="0A7E8532">
      <w:pPr>
        <w:pStyle w:val="23"/>
      </w:pPr>
      <w:r>
        <w:t>Live Demo: Deploy to Vercel, Netlify, or similar platform</w:t>
      </w:r>
    </w:p>
    <w:p w14:paraId="2DF2D366">
      <w:pPr>
        <w:pStyle w:val="23"/>
      </w:pPr>
      <w:r>
        <w:t>Code Quality:</w:t>
      </w:r>
    </w:p>
    <w:p w14:paraId="1D739D86">
      <w:r>
        <w:t xml:space="preserve">  • Clean, commented code with consistent formatting</w:t>
      </w:r>
    </w:p>
    <w:p w14:paraId="06CDBA6A">
      <w:r>
        <w:t xml:space="preserve">  • Proper error handling throughout the application</w:t>
      </w:r>
    </w:p>
    <w:p w14:paraId="2C2AF7FB">
      <w:r>
        <w:t xml:space="preserve">  • TypeScript usage (recommended)</w:t>
      </w:r>
    </w:p>
    <w:p w14:paraId="272E1F68">
      <w:pPr>
        <w:pStyle w:val="23"/>
      </w:pPr>
      <w:r>
        <w:t>Time Tracking: Document approximate development time</w:t>
      </w:r>
    </w:p>
    <w:p w14:paraId="45FA8EAD">
      <w:pPr>
        <w:pStyle w:val="2"/>
      </w:pPr>
      <w:r>
        <w:t>Mock Credentials &amp; Test Data</w:t>
      </w:r>
    </w:p>
    <w:p w14:paraId="083C4FA0">
      <w:pPr>
        <w:pStyle w:val="156"/>
      </w:pPr>
      <w:r>
        <w:t>Login Credentials:</w:t>
      </w:r>
      <w:r>
        <w:br w:type="textWrapping"/>
      </w:r>
      <w:r>
        <w:t>Email: retailer@example.com</w:t>
      </w:r>
      <w:r>
        <w:br w:type="textWrapping"/>
      </w:r>
      <w:r>
        <w:t>Password: RetailerPass123</w:t>
      </w:r>
      <w:r>
        <w:br w:type="textWrapping"/>
      </w:r>
      <w:r>
        <w:br w:type="textWrapping"/>
      </w:r>
      <w:r>
        <w:t>Email Verification:</w:t>
      </w:r>
      <w:r>
        <w:br w:type="textWrapping"/>
      </w:r>
      <w:r>
        <w:t>Any email address can be used for signup</w:t>
      </w:r>
      <w:r>
        <w:br w:type="textWrapping"/>
      </w:r>
      <w:r>
        <w:t>OTP: 123456 (hardcoded success)</w:t>
      </w:r>
      <w:r>
        <w:br w:type="textWrapping"/>
      </w:r>
      <w:r>
        <w:br w:type="textWrapping"/>
      </w:r>
      <w:r>
        <w:t>File Upload:</w:t>
      </w:r>
      <w:r>
        <w:br w:type="textWrapping"/>
      </w:r>
      <w:r>
        <w:t>Accept: .jpg, .jpeg, .png, .gif</w:t>
      </w:r>
      <w:r>
        <w:br w:type="textWrapping"/>
      </w:r>
      <w:r>
        <w:t>Max size: 5MB</w:t>
      </w:r>
      <w:r>
        <w:br w:type="textWrapping"/>
      </w:r>
      <w:r>
        <w:t>Mock success for any valid image file</w:t>
      </w:r>
      <w:r>
        <w:br w:type="textWrapping"/>
      </w:r>
      <w:r>
        <w:br w:type="textWrapping"/>
      </w:r>
      <w:r>
        <w:t>Business Categories:</w:t>
      </w:r>
      <w:r>
        <w:br w:type="textWrapping"/>
      </w:r>
      <w:r>
        <w:t>• Electronics &amp; Gadgets</w:t>
      </w:r>
      <w:r>
        <w:br w:type="textWrapping"/>
      </w:r>
      <w:r>
        <w:t xml:space="preserve">• Fashion &amp; Apparel  </w:t>
      </w:r>
      <w:r>
        <w:br w:type="textWrapping"/>
      </w:r>
      <w:r>
        <w:t>• Food &amp; Beverages</w:t>
      </w:r>
      <w:r>
        <w:br w:type="textWrapping"/>
      </w:r>
      <w:r>
        <w:t>• Home &amp; Garden</w:t>
      </w:r>
      <w:r>
        <w:br w:type="textWrapping"/>
      </w:r>
      <w:r>
        <w:t>• Health &amp; Beauty</w:t>
      </w:r>
      <w:r>
        <w:br w:type="textWrapping"/>
      </w:r>
      <w:r>
        <w:t>• Sports &amp; Recreation</w:t>
      </w:r>
    </w:p>
    <w:p w14:paraId="3203F099">
      <w:pPr>
        <w:pStyle w:val="2"/>
      </w:pPr>
      <w:r>
        <w:t>Estimated Development Time</w:t>
      </w:r>
    </w:p>
    <w:p w14:paraId="01A25BF9">
      <w:pPr>
        <w:pStyle w:val="23"/>
      </w:pPr>
      <w:r>
        <w:t>2+ Years Experience: 16-20 hours</w:t>
      </w:r>
    </w:p>
    <w:p w14:paraId="44B8BB5D">
      <w:pPr>
        <w:pStyle w:val="23"/>
      </w:pPr>
      <w:r>
        <w:t>3+ Years Experience: 20-25 hours (including advanced features and testing)</w:t>
      </w:r>
    </w:p>
    <w:p w14:paraId="5A330370">
      <w:pPr>
        <w:pStyle w:val="23"/>
      </w:pPr>
      <w:r>
        <w:t>Additional time for deployment and documentation: 2-4 hours</w:t>
      </w:r>
    </w:p>
    <w:p w14:paraId="15D2A486">
      <w:pPr>
        <w:pStyle w:val="2"/>
      </w:pPr>
      <w:r>
        <w:t>Bonus Points &amp; Advanced Features</w:t>
      </w:r>
    </w:p>
    <w:p w14:paraId="4848672E">
      <w:pPr>
        <w:pStyle w:val="23"/>
      </w:pPr>
      <w:r>
        <w:t>Testing Implementation:</w:t>
      </w:r>
    </w:p>
    <w:p w14:paraId="4386C79D">
      <w:r>
        <w:t xml:space="preserve">  • Unit tests for utility functions and hooks</w:t>
      </w:r>
    </w:p>
    <w:p w14:paraId="2B32E5F1">
      <w:r>
        <w:t xml:space="preserve">  • Integration tests for critical user flows</w:t>
      </w:r>
    </w:p>
    <w:p w14:paraId="5BB4EBF3">
      <w:r>
        <w:t xml:space="preserve">  • E2E tests for complete signup/login process</w:t>
      </w:r>
    </w:p>
    <w:p w14:paraId="650FE4C8">
      <w:pPr>
        <w:pStyle w:val="23"/>
      </w:pPr>
      <w:r>
        <w:t>Performance Optimization:</w:t>
      </w:r>
    </w:p>
    <w:p w14:paraId="2EC48808">
      <w:r>
        <w:t xml:space="preserve">  • Code splitting and lazy loading</w:t>
      </w:r>
    </w:p>
    <w:p w14:paraId="4E6A6AF8">
      <w:r>
        <w:t xml:space="preserve">  • Image optimization and lazy loading</w:t>
      </w:r>
    </w:p>
    <w:p w14:paraId="11A91E25">
      <w:r>
        <w:t xml:space="preserve">  • Memoization for expensive calculations</w:t>
      </w:r>
    </w:p>
    <w:p w14:paraId="0CC61F65">
      <w:r>
        <w:t xml:space="preserve">  • Virtualization for large data lists</w:t>
      </w:r>
    </w:p>
    <w:p w14:paraId="6B372E33">
      <w:pPr>
        <w:pStyle w:val="23"/>
      </w:pPr>
      <w:r>
        <w:t>Advanced Next.js Features:</w:t>
      </w:r>
    </w:p>
    <w:p w14:paraId="0A6F9551">
      <w:r>
        <w:t xml:space="preserve">  • Server-side rendering for SEO</w:t>
      </w:r>
    </w:p>
    <w:p w14:paraId="76ED9C1F">
      <w:r>
        <w:t xml:space="preserve">  • API routes for backend functionality</w:t>
      </w:r>
    </w:p>
    <w:p w14:paraId="6AEE0C31">
      <w:r>
        <w:t xml:space="preserve">  • Middleware for authentication</w:t>
      </w:r>
    </w:p>
    <w:p w14:paraId="50C8227D">
      <w:r>
        <w:t xml:space="preserve">  • Static generation where appropriate</w:t>
      </w:r>
    </w:p>
    <w:p w14:paraId="66E10783">
      <w:pPr>
        <w:pStyle w:val="23"/>
      </w:pPr>
      <w:r>
        <w:t>Real-time Features:</w:t>
      </w:r>
    </w:p>
    <w:p w14:paraId="0020DFD3">
      <w:r>
        <w:t xml:space="preserve">  • WebSocket integration for live updates</w:t>
      </w:r>
    </w:p>
    <w:p w14:paraId="54BFF6D7">
      <w:r>
        <w:t xml:space="preserve">  • Real-time notifications</w:t>
      </w:r>
    </w:p>
    <w:p w14:paraId="735A6E73">
      <w:r>
        <w:t xml:space="preserve">  • Live order status updates</w:t>
      </w:r>
    </w:p>
    <w:p w14:paraId="0DFCC9F1">
      <w:pPr>
        <w:pStyle w:val="23"/>
      </w:pPr>
      <w:r>
        <w:t>Security &amp; Best Practices:</w:t>
      </w:r>
    </w:p>
    <w:p w14:paraId="00E75500">
      <w:r>
        <w:t xml:space="preserve">  • Input sanitization and validation</w:t>
      </w:r>
    </w:p>
    <w:p w14:paraId="0286AF1C">
      <w:r>
        <w:t xml:space="preserve">  • CSRF protection considerations</w:t>
      </w:r>
    </w:p>
    <w:p w14:paraId="3AC0F86C">
      <w:r>
        <w:t xml:space="preserve">  • Content Security Policy headers</w:t>
      </w:r>
    </w:p>
    <w:p w14:paraId="14C48109">
      <w:r>
        <w:t xml:space="preserve">  • Secure file upload handling</w:t>
      </w:r>
    </w:p>
    <w:p w14:paraId="6194E9C2">
      <w:pPr>
        <w:pStyle w:val="23"/>
      </w:pPr>
      <w:r>
        <w:t>Accessibility &amp; Internationalization:</w:t>
      </w:r>
    </w:p>
    <w:p w14:paraId="66E60D3A">
      <w:r>
        <w:t xml:space="preserve">  • WCAG compliance</w:t>
      </w:r>
    </w:p>
    <w:p w14:paraId="750EABAD">
      <w:r>
        <w:t xml:space="preserve">  • Screen reader support</w:t>
      </w:r>
    </w:p>
    <w:p w14:paraId="64EA08A6">
      <w:r>
        <w:t xml:space="preserve">  • Multi-language support setup</w:t>
      </w:r>
    </w:p>
    <w:p w14:paraId="526B5770">
      <w:r>
        <w:t xml:space="preserve">  • RTL language support</w:t>
      </w:r>
    </w:p>
    <w:p w14:paraId="0E1D3470">
      <w:pPr>
        <w:pStyle w:val="2"/>
      </w:pPr>
      <w:r>
        <w:t>Important Notes &amp; Guidelines</w:t>
      </w:r>
    </w:p>
    <w:p w14:paraId="62566F8A">
      <w:pPr>
        <w:pStyle w:val="23"/>
      </w:pPr>
      <w:r>
        <w:t>Technology Stack:</w:t>
      </w:r>
    </w:p>
    <w:p w14:paraId="6F3C75B4">
      <w:r>
        <w:t xml:space="preserve">  • Use React 18+ with Next.js 14+ (latest stable versions)</w:t>
      </w:r>
    </w:p>
    <w:p w14:paraId="37350DFF">
      <w:r>
        <w:t xml:space="preserve">  • Implement with TypeScript for better code quality</w:t>
      </w:r>
    </w:p>
    <w:p w14:paraId="6A78E225">
      <w:r>
        <w:t xml:space="preserve">  • Use Redux Toolkit + Saga for complex state management</w:t>
      </w:r>
    </w:p>
    <w:p w14:paraId="54D3DE34">
      <w:r>
        <w:t xml:space="preserve">  • Integrate GraphQL with Apollo Client</w:t>
      </w:r>
    </w:p>
    <w:p w14:paraId="6F639208">
      <w:pPr>
        <w:pStyle w:val="23"/>
      </w:pPr>
      <w:r>
        <w:t>Authentication System:</w:t>
      </w:r>
    </w:p>
    <w:p w14:paraId="3D551337">
      <w:r>
        <w:t xml:space="preserve">  • This is a mock authentication system - no real email service needed</w:t>
      </w:r>
    </w:p>
    <w:p w14:paraId="404550BB">
      <w:r>
        <w:t xml:space="preserve">  • Focus on proper form validation and user experience</w:t>
      </w:r>
    </w:p>
    <w:p w14:paraId="38A81B47">
      <w:r>
        <w:t xml:space="preserve">  • Implement proper error handling and loading states</w:t>
      </w:r>
    </w:p>
    <w:p w14:paraId="3B75DCE4">
      <w:r>
        <w:t xml:space="preserve">  • Remember Me functionality should persist across browser sessions</w:t>
      </w:r>
    </w:p>
    <w:p w14:paraId="5BE4B604">
      <w:pPr>
        <w:pStyle w:val="23"/>
      </w:pPr>
      <w:r>
        <w:t>File Upload:</w:t>
      </w:r>
    </w:p>
    <w:p w14:paraId="2F512527">
      <w:r>
        <w:t xml:space="preserve">  • Mock file upload - no real cloud storage integration required</w:t>
      </w:r>
    </w:p>
    <w:p w14:paraId="23E538B5">
      <w:r>
        <w:t xml:space="preserve">  • Implement proper file validation (type, size)</w:t>
      </w:r>
    </w:p>
    <w:p w14:paraId="41BDF30C">
      <w:r>
        <w:t xml:space="preserve">  • Show upload progress and handle errors gracefully</w:t>
      </w:r>
    </w:p>
    <w:p w14:paraId="03A38BB0">
      <w:pPr>
        <w:pStyle w:val="23"/>
      </w:pPr>
      <w:r>
        <w:t>Data Management:</w:t>
      </w:r>
    </w:p>
    <w:p w14:paraId="3454AE31">
      <w:r>
        <w:t xml:space="preserve">  • Use mock GraphQL endpoints or static data</w:t>
      </w:r>
    </w:p>
    <w:p w14:paraId="04C18C6F">
      <w:r>
        <w:t xml:space="preserve">  • Implement proper loading and error states</w:t>
      </w:r>
    </w:p>
    <w:p w14:paraId="48CF9AE2">
      <w:r>
        <w:t xml:space="preserve">  • Focus on data consistency and state management</w:t>
      </w:r>
    </w:p>
    <w:p w14:paraId="27A47880">
      <w:pPr>
        <w:pStyle w:val="23"/>
      </w:pPr>
      <w:r>
        <w:t>Responsive Design:</w:t>
      </w:r>
    </w:p>
    <w:p w14:paraId="42169DC0">
      <w:r>
        <w:t xml:space="preserve">  • Mobile-first approach recommended</w:t>
      </w:r>
    </w:p>
    <w:p w14:paraId="613CB70C">
      <w:r>
        <w:t xml:space="preserve">  • Test on different screen sizes and devices</w:t>
      </w:r>
    </w:p>
    <w:p w14:paraId="7D640175">
      <w:r>
        <w:t xml:space="preserve">  • Ensure usability on tablets and mobile phones</w:t>
      </w:r>
    </w:p>
    <w:p w14:paraId="5DA74C83">
      <w:pPr>
        <w:pStyle w:val="23"/>
      </w:pPr>
      <w:r>
        <w:t>Code Quality:</w:t>
      </w:r>
    </w:p>
    <w:p w14:paraId="7189B950">
      <w:r>
        <w:t xml:space="preserve">  • Write clean, maintainable, and documented code</w:t>
      </w:r>
    </w:p>
    <w:p w14:paraId="066AB78B">
      <w:r>
        <w:t xml:space="preserve">  • Use consistent coding standards and formatting</w:t>
      </w:r>
    </w:p>
    <w:p w14:paraId="4D710107">
      <w:r>
        <w:t xml:space="preserve">  • Implement proper error boundaries</w:t>
      </w:r>
    </w:p>
    <w:p w14:paraId="4FBA1430">
      <w:r>
        <w:t xml:space="preserve">  • Follow React and Next.js best practices</w:t>
      </w:r>
    </w:p>
    <w:p w14:paraId="3A41E9E5">
      <w:r>
        <w:br w:type="page"/>
      </w:r>
    </w:p>
    <w:p w14:paraId="1F32F737">
      <w:pPr>
        <w:pStyle w:val="2"/>
      </w:pPr>
      <w:r>
        <w:t>Feature Implementation Checklist</w:t>
      </w:r>
    </w:p>
    <w:p w14:paraId="7BE96858">
      <w:pPr>
        <w:pStyle w:val="3"/>
      </w:pPr>
      <w:r>
        <w:t>Authentication Features:</w:t>
      </w:r>
    </w:p>
    <w:p w14:paraId="7952C15C">
      <w:pPr>
        <w:pStyle w:val="156"/>
      </w:pPr>
      <w:r>
        <w:t>□ Login form with email and password validation</w:t>
      </w:r>
      <w:r>
        <w:br w:type="textWrapping"/>
      </w:r>
      <w:r>
        <w:t>□ Remember Me checkbox with persistent storage</w:t>
      </w:r>
      <w:r>
        <w:br w:type="textWrapping"/>
      </w:r>
      <w:r>
        <w:t>□ Multi-step signup process (4 steps)</w:t>
      </w:r>
      <w:r>
        <w:br w:type="textWrapping"/>
      </w:r>
      <w:r>
        <w:t>□ Email verification with mock OTP</w:t>
      </w:r>
      <w:r>
        <w:br w:type="textWrapping"/>
      </w:r>
      <w:r>
        <w:t>□ Business details form with file upload</w:t>
      </w:r>
      <w:r>
        <w:br w:type="textWrapping"/>
      </w:r>
      <w:r>
        <w:t>□ Terms and conditions acceptance</w:t>
      </w:r>
      <w:r>
        <w:br w:type="textWrapping"/>
      </w:r>
      <w:r>
        <w:t>□ Proper error handling for all scenarios</w:t>
      </w:r>
      <w:r>
        <w:br w:type="textWrapping"/>
      </w:r>
      <w:r>
        <w:t>□ Loading states during authentication</w:t>
      </w:r>
      <w:r>
        <w:br w:type="textWrapping"/>
      </w:r>
      <w:r>
        <w:t>□ Session management and logout functionality</w:t>
      </w:r>
    </w:p>
    <w:p w14:paraId="1E057725">
      <w:pPr>
        <w:pStyle w:val="3"/>
      </w:pPr>
      <w:r>
        <w:t>Dashboard Features:</w:t>
      </w:r>
    </w:p>
    <w:p w14:paraId="6A4B5B53">
      <w:pPr>
        <w:pStyle w:val="156"/>
      </w:pPr>
      <w:r>
        <w:t>□ KPI cards with statistical data</w:t>
      </w:r>
      <w:r>
        <w:br w:type="textWrapping"/>
      </w:r>
      <w:r>
        <w:t>□ Recent orders table with pagination</w:t>
      </w:r>
      <w:r>
        <w:br w:type="textWrapping"/>
      </w:r>
      <w:r>
        <w:t>□ Revenue and analytics charts</w:t>
      </w:r>
      <w:r>
        <w:br w:type="textWrapping"/>
      </w:r>
      <w:r>
        <w:t>□ Quick action buttons for navigation</w:t>
      </w:r>
      <w:r>
        <w:br w:type="textWrapping"/>
      </w:r>
      <w:r>
        <w:t>□ Responsive layout for all screen sizes</w:t>
      </w:r>
      <w:r>
        <w:br w:type="textWrapping"/>
      </w:r>
      <w:r>
        <w:t>□ Real-time data updates (mock)</w:t>
      </w:r>
      <w:r>
        <w:br w:type="textWrapping"/>
      </w:r>
      <w:r>
        <w:t>□ Empty states for new accounts</w:t>
      </w:r>
      <w:r>
        <w:br w:type="textWrapping"/>
      </w:r>
      <w:r>
        <w:t>□ Export functionality (bonus)</w:t>
      </w:r>
    </w:p>
    <w:p w14:paraId="02ED4CA6">
      <w:pPr>
        <w:pStyle w:val="3"/>
      </w:pPr>
      <w:r>
        <w:t>Inventory Management Features:</w:t>
      </w:r>
    </w:p>
    <w:p w14:paraId="31D034AB">
      <w:pPr>
        <w:pStyle w:val="156"/>
      </w:pPr>
      <w:r>
        <w:t>□ Product listing with search and filters</w:t>
      </w:r>
      <w:r>
        <w:br w:type="textWrapping"/>
      </w:r>
      <w:r>
        <w:t>□ Add/Edit product forms with image upload</w:t>
      </w:r>
      <w:r>
        <w:br w:type="textWrapping"/>
      </w:r>
      <w:r>
        <w:t>□ Stock quantity management</w:t>
      </w:r>
      <w:r>
        <w:br w:type="textWrapping"/>
      </w:r>
      <w:r>
        <w:t>□ Bulk operations (activate/deactivate/delete)</w:t>
      </w:r>
      <w:r>
        <w:br w:type="textWrapping"/>
      </w:r>
      <w:r>
        <w:t>□ Low stock alerts and notifications</w:t>
      </w:r>
      <w:r>
        <w:br w:type="textWrapping"/>
      </w:r>
      <w:r>
        <w:t>□ Category management</w:t>
      </w:r>
      <w:r>
        <w:br w:type="textWrapping"/>
      </w:r>
      <w:r>
        <w:t>□ SKU auto-generation</w:t>
      </w:r>
      <w:r>
        <w:br w:type="textWrapping"/>
      </w:r>
      <w:r>
        <w:t>□ Product status management (Active/Inactive)</w:t>
      </w:r>
    </w:p>
    <w:p w14:paraId="3219FBFD">
      <w:pPr>
        <w:pStyle w:val="3"/>
      </w:pPr>
      <w:r>
        <w:t>Delivery Management Features:</w:t>
      </w:r>
    </w:p>
    <w:p w14:paraId="6572E520">
      <w:pPr>
        <w:pStyle w:val="156"/>
      </w:pPr>
      <w:r>
        <w:t>□ Orders awaiting delivery assignment</w:t>
      </w:r>
      <w:r>
        <w:br w:type="textWrapping"/>
      </w:r>
      <w:r>
        <w:t>□ Available delivery agents list</w:t>
      </w:r>
      <w:r>
        <w:br w:type="textWrapping"/>
      </w:r>
      <w:r>
        <w:t>□ Order assignment interface</w:t>
      </w:r>
      <w:r>
        <w:br w:type="textWrapping"/>
      </w:r>
      <w:r>
        <w:t>□ Delivery status tracking</w:t>
      </w:r>
      <w:r>
        <w:br w:type="textWrapping"/>
      </w:r>
      <w:r>
        <w:t>□ Route optimization suggestions</w:t>
      </w:r>
      <w:r>
        <w:br w:type="textWrapping"/>
      </w:r>
      <w:r>
        <w:t>□ Failed delivery handling</w:t>
      </w:r>
      <w:r>
        <w:br w:type="textWrapping"/>
      </w:r>
      <w:r>
        <w:t>□ Performance analytics for delivery agents</w:t>
      </w:r>
      <w:r>
        <w:br w:type="textWrapping"/>
      </w:r>
      <w:r>
        <w:t>□ Customer notification system (mock)</w:t>
      </w:r>
    </w:p>
    <w:p w14:paraId="090063B0">
      <w:pPr>
        <w:jc w:val="center"/>
      </w:pPr>
      <w:r>
        <w:t>Good luck building your retailer management system! 🚀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A9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Technical Team</dc:creator>
  <dc:description>generated by python-docx</dc:description>
  <cp:lastModifiedBy>Surajit Pal</cp:lastModifiedBy>
  <dcterms:modified xsi:type="dcterms:W3CDTF">2025-09-01T15:30:02Z</dcterms:modified>
  <dc:title>Retailer Panel - React Web Application Assignment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6CFF444C4FCC44E59983CD015FCBFB58_12</vt:lpwstr>
  </property>
</Properties>
</file>